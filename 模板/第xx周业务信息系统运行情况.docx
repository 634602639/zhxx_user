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668" w:rsidRDefault="00601F20" w:rsidP="00D665B0">
      <w:pPr>
        <w:spacing w:after="0" w:line="576" w:lineRule="exact"/>
        <w:jc w:val="center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eastAsia="华文中宋" w:hAnsi="Times New Roman" w:cs="Times New Roman"/>
          <w:b/>
          <w:color w:val="auto"/>
          <w:sz w:val="44"/>
          <w:lang w:eastAsia="zh-CN"/>
        </w:rPr>
        <w:t>第</w:t>
      </w:r>
      <w:r w:rsidR="00534A01">
        <w:rPr>
          <w:rFonts w:ascii="Times New Roman" w:eastAsia="华文中宋" w:hAnsi="Times New Roman" w:cs="Times New Roman" w:hint="eastAsia"/>
          <w:b/>
          <w:color w:val="auto"/>
          <w:sz w:val="44"/>
          <w:lang w:eastAsia="zh-CN"/>
        </w:rPr>
        <w:t>xx</w:t>
      </w:r>
      <w:r>
        <w:rPr>
          <w:rFonts w:ascii="Times New Roman" w:eastAsia="华文中宋" w:hAnsi="Times New Roman" w:cs="Times New Roman"/>
          <w:b/>
          <w:color w:val="auto"/>
          <w:sz w:val="44"/>
          <w:lang w:eastAsia="zh-CN"/>
        </w:rPr>
        <w:t>周</w:t>
      </w:r>
      <w:r w:rsidR="00823225">
        <w:rPr>
          <w:rFonts w:ascii="Times New Roman" w:eastAsia="华文中宋" w:hAnsi="Times New Roman" w:cs="Times New Roman" w:hint="eastAsia"/>
          <w:b/>
          <w:color w:val="auto"/>
          <w:sz w:val="44"/>
          <w:lang w:eastAsia="zh-CN"/>
        </w:rPr>
        <w:t>业务</w:t>
      </w:r>
      <w:r>
        <w:rPr>
          <w:rFonts w:ascii="Times New Roman" w:eastAsia="华文中宋" w:hAnsi="Times New Roman" w:cs="Times New Roman"/>
          <w:b/>
          <w:color w:val="auto"/>
          <w:sz w:val="44"/>
          <w:lang w:eastAsia="zh-CN"/>
        </w:rPr>
        <w:t>信息系统运行情况</w:t>
      </w:r>
    </w:p>
    <w:p w:rsidR="00237668" w:rsidRDefault="007B4A8E" w:rsidP="00D665B0">
      <w:pPr>
        <w:spacing w:after="0" w:line="576" w:lineRule="exact"/>
        <w:jc w:val="center"/>
        <w:rPr>
          <w:rFonts w:ascii="Times New Roman" w:eastAsia="楷体_GB2312" w:hAnsi="Times New Roman" w:cs="Times New Roman"/>
          <w:b/>
          <w:color w:val="auto"/>
          <w:lang w:eastAsia="zh-CN"/>
        </w:rPr>
      </w:pP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信息服务</w:t>
      </w:r>
      <w:r w:rsidR="00601F20">
        <w:rPr>
          <w:rFonts w:ascii="Times New Roman" w:eastAsia="楷体_GB2312" w:hAnsi="Times New Roman" w:cs="Times New Roman"/>
          <w:b/>
          <w:color w:val="auto"/>
          <w:lang w:eastAsia="zh-CN"/>
        </w:rPr>
        <w:t>中心</w:t>
      </w:r>
    </w:p>
    <w:p w:rsidR="00237668" w:rsidRDefault="00601F20" w:rsidP="00D665B0">
      <w:pPr>
        <w:spacing w:after="0" w:line="576" w:lineRule="exact"/>
        <w:jc w:val="center"/>
        <w:rPr>
          <w:rFonts w:ascii="Times New Roman" w:eastAsia="楷体_GB2312" w:hAnsi="Times New Roman" w:cs="Times New Roman"/>
          <w:color w:val="auto"/>
          <w:lang w:eastAsia="zh-CN"/>
        </w:rPr>
      </w:pP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(</w:t>
      </w:r>
      <w:r w:rsidR="00534A01"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xx</w:t>
      </w: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月</w:t>
      </w:r>
      <w:r w:rsidR="00534A01"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xx</w:t>
      </w: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日至</w:t>
      </w:r>
      <w:r w:rsidR="00534A01"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xx</w:t>
      </w: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月</w:t>
      </w:r>
      <w:r w:rsidR="00534A01"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xx</w:t>
      </w: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日</w:t>
      </w:r>
      <w:r>
        <w:rPr>
          <w:rFonts w:ascii="Times New Roman" w:eastAsia="楷体_GB2312" w:hAnsi="Times New Roman" w:cs="Times New Roman" w:hint="eastAsia"/>
          <w:b/>
          <w:color w:val="auto"/>
          <w:lang w:eastAsia="zh-CN"/>
        </w:rPr>
        <w:t>)</w:t>
      </w:r>
    </w:p>
    <w:p w:rsidR="00535D2D" w:rsidRDefault="00535D2D" w:rsidP="00A9399E">
      <w:pPr>
        <w:widowControl w:val="0"/>
        <w:spacing w:after="0" w:line="572" w:lineRule="exact"/>
        <w:ind w:firstLineChars="200" w:firstLine="640"/>
        <w:jc w:val="both"/>
        <w:rPr>
          <w:rFonts w:ascii="Times New Roman" w:hAnsi="Times New Roman" w:cs="Times New Roman"/>
          <w:color w:val="auto"/>
          <w:lang w:eastAsia="zh-CN"/>
        </w:rPr>
      </w:pPr>
      <w:r w:rsidRPr="00B31912">
        <w:rPr>
          <w:rFonts w:ascii="Times New Roman" w:hAnsi="Times New Roman" w:hint="eastAsia"/>
          <w:szCs w:val="24"/>
          <w:lang w:eastAsia="zh-CN"/>
        </w:rPr>
        <w:t>各级综合信息服务</w:t>
      </w:r>
      <w:r w:rsidRPr="00B31912">
        <w:rPr>
          <w:rFonts w:ascii="Times New Roman" w:hAnsi="Times New Roman"/>
          <w:szCs w:val="24"/>
          <w:lang w:eastAsia="zh-CN"/>
        </w:rPr>
        <w:t>战备值勤工作正常，</w:t>
      </w:r>
      <w:r w:rsidRPr="00B31912">
        <w:rPr>
          <w:rFonts w:ascii="Times New Roman" w:hAnsi="Times New Roman" w:hint="eastAsia"/>
          <w:szCs w:val="24"/>
          <w:lang w:eastAsia="zh-CN"/>
        </w:rPr>
        <w:t>云平台</w:t>
      </w:r>
      <w:r w:rsidRPr="00B31912">
        <w:rPr>
          <w:rFonts w:ascii="Times New Roman" w:hAnsi="Times New Roman"/>
          <w:szCs w:val="24"/>
          <w:lang w:eastAsia="zh-CN"/>
        </w:rPr>
        <w:t>总</w:t>
      </w:r>
      <w:r>
        <w:rPr>
          <w:rFonts w:ascii="Times New Roman" w:hAnsi="Times New Roman" w:cs="Times New Roman"/>
          <w:color w:val="auto"/>
          <w:lang w:eastAsia="zh-CN"/>
        </w:rPr>
        <w:t>体运行</w:t>
      </w:r>
      <w:r>
        <w:rPr>
          <w:rFonts w:ascii="Times New Roman" w:hAnsi="Times New Roman" w:cs="Times New Roman" w:hint="eastAsia"/>
          <w:color w:val="auto"/>
          <w:lang w:eastAsia="zh-CN"/>
        </w:rPr>
        <w:t>稳定</w:t>
      </w:r>
      <w:r>
        <w:rPr>
          <w:rFonts w:ascii="Times New Roman" w:hAnsi="Times New Roman" w:cs="Times New Roman"/>
          <w:color w:val="auto"/>
          <w:lang w:eastAsia="zh-CN"/>
        </w:rPr>
        <w:t>。</w:t>
      </w:r>
    </w:p>
    <w:p w:rsidR="00535D2D" w:rsidRDefault="00535D2D" w:rsidP="00A9399E">
      <w:pPr>
        <w:widowControl w:val="0"/>
        <w:spacing w:after="0" w:line="572" w:lineRule="exact"/>
        <w:ind w:firstLine="641"/>
        <w:jc w:val="both"/>
        <w:rPr>
          <w:rFonts w:ascii="Times New Roman" w:eastAsia="黑体" w:hAnsi="Times New Roman" w:cs="Times New Roman"/>
          <w:b/>
          <w:color w:val="auto"/>
          <w:lang w:eastAsia="zh-CN"/>
        </w:rPr>
      </w:pPr>
      <w:r>
        <w:rPr>
          <w:rFonts w:ascii="Times New Roman" w:eastAsia="黑体" w:hAnsi="Times New Roman" w:cs="Times New Roman" w:hint="eastAsia"/>
          <w:b/>
          <w:color w:val="auto"/>
          <w:lang w:eastAsia="zh-CN"/>
        </w:rPr>
        <w:t>一、总体运行情况</w:t>
      </w:r>
    </w:p>
    <w:p w:rsidR="00535D2D" w:rsidRPr="00DE0BAC" w:rsidRDefault="007D021C" w:rsidP="00A9399E">
      <w:pPr>
        <w:pStyle w:val="a2"/>
        <w:spacing w:after="0" w:line="572" w:lineRule="exact"/>
        <w:ind w:firstLine="640"/>
        <w:jc w:val="both"/>
        <w:rPr>
          <w:lang w:eastAsia="zh-CN"/>
        </w:rPr>
      </w:pPr>
      <w:r>
        <w:rPr>
          <w:lang w:eastAsia="zh-CN"/>
        </w:rPr>
        <w:t>xx</w:t>
      </w:r>
      <w:r w:rsidR="00535D2D">
        <w:rPr>
          <w:rFonts w:hint="eastAsia"/>
          <w:lang w:eastAsia="zh-CN"/>
        </w:rPr>
        <w:t>个信息服务中心、</w:t>
      </w:r>
      <w:r>
        <w:rPr>
          <w:rFonts w:hint="eastAsia"/>
          <w:lang w:eastAsia="zh-CN"/>
        </w:rPr>
        <w:t>xx</w:t>
      </w:r>
      <w:r w:rsidR="00535D2D">
        <w:rPr>
          <w:rFonts w:hint="eastAsia"/>
          <w:lang w:eastAsia="zh-CN"/>
        </w:rPr>
        <w:t>个信息节点。监控掌握</w:t>
      </w:r>
      <w:r w:rsidR="00F749E9">
        <w:rPr>
          <w:rFonts w:hint="eastAsia"/>
          <w:lang w:eastAsia="zh-CN"/>
        </w:rPr>
        <w:t>累计</w:t>
      </w:r>
      <w:r w:rsidR="00535D2D">
        <w:rPr>
          <w:rFonts w:hint="eastAsia"/>
          <w:lang w:eastAsia="zh-CN"/>
        </w:rPr>
        <w:t>云平台信息交互</w:t>
      </w:r>
      <w:r w:rsidR="00534A01">
        <w:rPr>
          <w:rFonts w:hint="eastAsia"/>
          <w:lang w:eastAsia="zh-CN"/>
        </w:rPr>
        <w:t>xx</w:t>
      </w:r>
      <w:bookmarkStart w:id="0" w:name="_GoBack"/>
      <w:bookmarkEnd w:id="0"/>
      <w:r w:rsidR="001A26D5">
        <w:rPr>
          <w:rFonts w:hint="eastAsia"/>
          <w:lang w:eastAsia="zh-CN"/>
        </w:rPr>
        <w:t>兆</w:t>
      </w:r>
      <w:r w:rsidR="00535D2D">
        <w:rPr>
          <w:rFonts w:hint="eastAsia"/>
          <w:lang w:eastAsia="zh-CN"/>
        </w:rPr>
        <w:t>、</w:t>
      </w:r>
      <w:r w:rsidR="00F749E9">
        <w:rPr>
          <w:rFonts w:hint="eastAsia"/>
          <w:lang w:eastAsia="zh-CN"/>
        </w:rPr>
        <w:t>累计</w:t>
      </w:r>
      <w:r w:rsidR="00535D2D">
        <w:rPr>
          <w:rFonts w:hint="eastAsia"/>
          <w:lang w:eastAsia="zh-CN"/>
        </w:rPr>
        <w:t>文件交互</w:t>
      </w:r>
      <w:r>
        <w:rPr>
          <w:rFonts w:hint="eastAsia"/>
          <w:lang w:eastAsia="zh-CN"/>
        </w:rPr>
        <w:t>xx</w:t>
      </w:r>
      <w:r w:rsidR="00535D2D">
        <w:rPr>
          <w:rFonts w:hint="eastAsia"/>
          <w:lang w:eastAsia="zh-CN"/>
        </w:rPr>
        <w:t>条。</w:t>
      </w:r>
    </w:p>
    <w:p w:rsidR="00237668" w:rsidRDefault="00535D2D" w:rsidP="00A9399E">
      <w:pPr>
        <w:widowControl w:val="0"/>
        <w:spacing w:after="0" w:line="572" w:lineRule="exact"/>
        <w:ind w:firstLine="641"/>
        <w:jc w:val="both"/>
        <w:rPr>
          <w:rFonts w:ascii="Times New Roman" w:eastAsia="黑体" w:hAnsi="Times New Roman" w:cs="Times New Roman"/>
          <w:b/>
          <w:color w:val="auto"/>
          <w:lang w:eastAsia="zh-CN"/>
        </w:rPr>
      </w:pPr>
      <w:r>
        <w:rPr>
          <w:rFonts w:ascii="Times New Roman" w:eastAsia="黑体" w:hAnsi="Times New Roman" w:cs="Times New Roman" w:hint="eastAsia"/>
          <w:b/>
          <w:color w:val="auto"/>
          <w:lang w:eastAsia="zh-CN"/>
        </w:rPr>
        <w:t>二</w:t>
      </w:r>
      <w:r w:rsidR="00601F20">
        <w:rPr>
          <w:rFonts w:ascii="Times New Roman" w:eastAsia="黑体" w:hAnsi="Times New Roman" w:cs="Times New Roman"/>
          <w:b/>
          <w:color w:val="auto"/>
          <w:lang w:eastAsia="zh-CN"/>
        </w:rPr>
        <w:t>、系统</w:t>
      </w:r>
      <w:r>
        <w:rPr>
          <w:rFonts w:ascii="Times New Roman" w:eastAsia="黑体" w:hAnsi="Times New Roman" w:cs="Times New Roman" w:hint="eastAsia"/>
          <w:b/>
          <w:color w:val="auto"/>
          <w:lang w:eastAsia="zh-CN"/>
        </w:rPr>
        <w:t>故障</w:t>
      </w:r>
      <w:r w:rsidR="00601F20">
        <w:rPr>
          <w:rFonts w:ascii="Times New Roman" w:eastAsia="黑体" w:hAnsi="Times New Roman" w:cs="Times New Roman"/>
          <w:b/>
          <w:color w:val="auto"/>
          <w:lang w:eastAsia="zh-CN"/>
        </w:rPr>
        <w:t>情况</w:t>
      </w:r>
    </w:p>
    <w:p w:rsidR="008D4156" w:rsidRPr="008D4156" w:rsidRDefault="00D379C1" w:rsidP="00E74A46">
      <w:pPr>
        <w:pStyle w:val="a2"/>
        <w:ind w:firstLine="640"/>
        <w:rPr>
          <w:lang w:val="zh-Hans" w:eastAsia="zh-CN"/>
        </w:rPr>
      </w:pPr>
      <w:r>
        <w:rPr>
          <w:rFonts w:hint="eastAsia"/>
          <w:lang w:eastAsia="zh-CN"/>
        </w:rPr>
        <w:t>无。</w:t>
      </w:r>
    </w:p>
    <w:p w:rsidR="00D66833" w:rsidRPr="00EC0E4E" w:rsidRDefault="00D66833" w:rsidP="00FD05D5">
      <w:pPr>
        <w:pStyle w:val="a2"/>
        <w:spacing w:after="0" w:line="572" w:lineRule="exact"/>
        <w:ind w:firstLine="643"/>
        <w:jc w:val="both"/>
        <w:rPr>
          <w:rFonts w:eastAsia="黑体" w:cs="Times New Roman"/>
          <w:b/>
          <w:color w:val="auto"/>
          <w:lang w:eastAsia="zh-CN"/>
        </w:rPr>
      </w:pPr>
      <w:r w:rsidRPr="00EC0E4E">
        <w:rPr>
          <w:rFonts w:eastAsia="黑体" w:cs="Times New Roman" w:hint="eastAsia"/>
          <w:b/>
          <w:color w:val="auto"/>
          <w:lang w:eastAsia="zh-CN"/>
        </w:rPr>
        <w:t>三、硬件故障情况</w:t>
      </w:r>
    </w:p>
    <w:p w:rsidR="0035339C" w:rsidRDefault="0035339C" w:rsidP="00A9399E">
      <w:pPr>
        <w:pStyle w:val="a2"/>
        <w:spacing w:after="0" w:line="572" w:lineRule="exact"/>
        <w:ind w:firstLine="640"/>
        <w:jc w:val="both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、硬盘情况</w:t>
      </w:r>
    </w:p>
    <w:p w:rsidR="00D66833" w:rsidRPr="002575C9" w:rsidRDefault="00991649" w:rsidP="00A9399E">
      <w:pPr>
        <w:pStyle w:val="a2"/>
        <w:spacing w:after="0" w:line="572" w:lineRule="exact"/>
        <w:ind w:firstLine="640"/>
        <w:jc w:val="both"/>
        <w:rPr>
          <w:lang w:eastAsia="zh-CN"/>
        </w:rPr>
      </w:pPr>
      <w:r>
        <w:rPr>
          <w:rFonts w:hint="eastAsia"/>
          <w:lang w:eastAsia="zh-CN"/>
        </w:rPr>
        <w:t>桌面</w:t>
      </w:r>
      <w:r w:rsidR="00D62FC8">
        <w:rPr>
          <w:rFonts w:hint="eastAsia"/>
          <w:lang w:eastAsia="zh-CN"/>
        </w:rPr>
        <w:t>xx</w:t>
      </w:r>
      <w:r>
        <w:rPr>
          <w:rFonts w:hint="eastAsia"/>
          <w:lang w:eastAsia="zh-CN"/>
        </w:rPr>
        <w:t>系统</w:t>
      </w:r>
      <w:r w:rsidR="00D62FC8">
        <w:rPr>
          <w:rFonts w:hint="eastAsia"/>
          <w:lang w:eastAsia="zh-CN"/>
        </w:rPr>
        <w:t>xx</w:t>
      </w:r>
      <w:r>
        <w:rPr>
          <w:rFonts w:hint="eastAsia"/>
          <w:lang w:eastAsia="zh-CN"/>
        </w:rPr>
        <w:t>设备损坏</w:t>
      </w:r>
      <w:r w:rsidR="00D14375">
        <w:rPr>
          <w:rFonts w:hint="eastAsia"/>
          <w:lang w:eastAsia="zh-CN"/>
        </w:rPr>
        <w:t>xx</w:t>
      </w:r>
      <w:r>
        <w:rPr>
          <w:rFonts w:hint="eastAsia"/>
          <w:lang w:eastAsia="zh-CN"/>
        </w:rPr>
        <w:t>共计</w:t>
      </w:r>
      <w:r w:rsidR="00D62FC8">
        <w:rPr>
          <w:lang w:eastAsia="zh-CN"/>
        </w:rPr>
        <w:t>xx</w:t>
      </w:r>
      <w:r>
        <w:rPr>
          <w:rFonts w:hint="eastAsia"/>
          <w:lang w:eastAsia="zh-CN"/>
        </w:rPr>
        <w:t>块。</w:t>
      </w:r>
    </w:p>
    <w:sectPr w:rsidR="00D66833" w:rsidRPr="002575C9">
      <w:pgSz w:w="11907" w:h="16839"/>
      <w:pgMar w:top="2098" w:right="1474" w:bottom="1985" w:left="1588" w:header="720" w:footer="720" w:gutter="0"/>
      <w:cols w:space="720"/>
      <w:docGrid w:type="lines" w:linePitch="5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B53" w:rsidRDefault="00E20B53" w:rsidP="00D12FD3">
      <w:pPr>
        <w:spacing w:after="0" w:line="240" w:lineRule="auto"/>
      </w:pPr>
      <w:r>
        <w:separator/>
      </w:r>
    </w:p>
  </w:endnote>
  <w:endnote w:type="continuationSeparator" w:id="0">
    <w:p w:rsidR="00E20B53" w:rsidRDefault="00E20B53" w:rsidP="00D12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B53" w:rsidRDefault="00E20B53" w:rsidP="00D12FD3">
      <w:pPr>
        <w:spacing w:after="0" w:line="240" w:lineRule="auto"/>
      </w:pPr>
      <w:r>
        <w:separator/>
      </w:r>
    </w:p>
  </w:footnote>
  <w:footnote w:type="continuationSeparator" w:id="0">
    <w:p w:rsidR="00E20B53" w:rsidRDefault="00E20B53" w:rsidP="00D12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F3D844"/>
    <w:multiLevelType w:val="singleLevel"/>
    <w:tmpl w:val="88F3D844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8A06688"/>
    <w:multiLevelType w:val="singleLevel"/>
    <w:tmpl w:val="86B44054"/>
    <w:lvl w:ilvl="0">
      <w:start w:val="1"/>
      <w:numFmt w:val="chineseCounting"/>
      <w:suff w:val="nothing"/>
      <w:lvlText w:val="（%1）"/>
      <w:lvlJc w:val="left"/>
      <w:rPr>
        <w:rFonts w:hint="eastAsia"/>
        <w:lang w:val="en-US"/>
      </w:rPr>
    </w:lvl>
  </w:abstractNum>
  <w:abstractNum w:abstractNumId="8" w15:restartNumberingAfterBreak="0">
    <w:nsid w:val="35B81C55"/>
    <w:multiLevelType w:val="multilevel"/>
    <w:tmpl w:val="35B81C55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60"/>
  <w:drawingGridVerticalSpacing w:val="57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67F"/>
    <w:rsid w:val="000018F3"/>
    <w:rsid w:val="000026CD"/>
    <w:rsid w:val="0000305B"/>
    <w:rsid w:val="00006006"/>
    <w:rsid w:val="000102C8"/>
    <w:rsid w:val="00011EBA"/>
    <w:rsid w:val="00013688"/>
    <w:rsid w:val="00013A15"/>
    <w:rsid w:val="00014802"/>
    <w:rsid w:val="00014A11"/>
    <w:rsid w:val="00014C90"/>
    <w:rsid w:val="0001539E"/>
    <w:rsid w:val="00015BD9"/>
    <w:rsid w:val="00016078"/>
    <w:rsid w:val="000162BA"/>
    <w:rsid w:val="00017BD7"/>
    <w:rsid w:val="0002073C"/>
    <w:rsid w:val="00020FA4"/>
    <w:rsid w:val="00020FD3"/>
    <w:rsid w:val="00021D18"/>
    <w:rsid w:val="00023BF0"/>
    <w:rsid w:val="00024F0B"/>
    <w:rsid w:val="00027E55"/>
    <w:rsid w:val="000319EB"/>
    <w:rsid w:val="00032B7E"/>
    <w:rsid w:val="00032EB3"/>
    <w:rsid w:val="000337C4"/>
    <w:rsid w:val="00034616"/>
    <w:rsid w:val="00034BCE"/>
    <w:rsid w:val="00034CDC"/>
    <w:rsid w:val="00035297"/>
    <w:rsid w:val="00035859"/>
    <w:rsid w:val="00036BA4"/>
    <w:rsid w:val="00037BAD"/>
    <w:rsid w:val="0004062A"/>
    <w:rsid w:val="00040B09"/>
    <w:rsid w:val="00041DDB"/>
    <w:rsid w:val="00042036"/>
    <w:rsid w:val="0004222F"/>
    <w:rsid w:val="000424DA"/>
    <w:rsid w:val="00043107"/>
    <w:rsid w:val="00043617"/>
    <w:rsid w:val="00043CC4"/>
    <w:rsid w:val="0004419E"/>
    <w:rsid w:val="00045367"/>
    <w:rsid w:val="00045EA1"/>
    <w:rsid w:val="000464E5"/>
    <w:rsid w:val="00046FE1"/>
    <w:rsid w:val="00050117"/>
    <w:rsid w:val="0005020A"/>
    <w:rsid w:val="0005082B"/>
    <w:rsid w:val="0005167E"/>
    <w:rsid w:val="000525F4"/>
    <w:rsid w:val="00052B37"/>
    <w:rsid w:val="00053AE9"/>
    <w:rsid w:val="00054086"/>
    <w:rsid w:val="0006063C"/>
    <w:rsid w:val="00061C76"/>
    <w:rsid w:val="000627EA"/>
    <w:rsid w:val="000629B2"/>
    <w:rsid w:val="000629D8"/>
    <w:rsid w:val="0006374E"/>
    <w:rsid w:val="0006440A"/>
    <w:rsid w:val="00066A75"/>
    <w:rsid w:val="00067311"/>
    <w:rsid w:val="000673E1"/>
    <w:rsid w:val="00071F4A"/>
    <w:rsid w:val="000751A3"/>
    <w:rsid w:val="000754DC"/>
    <w:rsid w:val="00076525"/>
    <w:rsid w:val="0007767F"/>
    <w:rsid w:val="00077863"/>
    <w:rsid w:val="000800F7"/>
    <w:rsid w:val="00080CB3"/>
    <w:rsid w:val="00084FB1"/>
    <w:rsid w:val="00085DCE"/>
    <w:rsid w:val="00090C67"/>
    <w:rsid w:val="00091874"/>
    <w:rsid w:val="0009574F"/>
    <w:rsid w:val="000A3243"/>
    <w:rsid w:val="000A3A03"/>
    <w:rsid w:val="000A559E"/>
    <w:rsid w:val="000A6396"/>
    <w:rsid w:val="000A645D"/>
    <w:rsid w:val="000B145A"/>
    <w:rsid w:val="000B1D89"/>
    <w:rsid w:val="000B283D"/>
    <w:rsid w:val="000B2CAF"/>
    <w:rsid w:val="000B2EC1"/>
    <w:rsid w:val="000B5B97"/>
    <w:rsid w:val="000B7592"/>
    <w:rsid w:val="000B7FAB"/>
    <w:rsid w:val="000C0183"/>
    <w:rsid w:val="000C05F1"/>
    <w:rsid w:val="000C085C"/>
    <w:rsid w:val="000C0E47"/>
    <w:rsid w:val="000C123E"/>
    <w:rsid w:val="000C1928"/>
    <w:rsid w:val="000C2911"/>
    <w:rsid w:val="000C52B3"/>
    <w:rsid w:val="000D0763"/>
    <w:rsid w:val="000D3BC7"/>
    <w:rsid w:val="000D79EE"/>
    <w:rsid w:val="000D7F06"/>
    <w:rsid w:val="000E14D9"/>
    <w:rsid w:val="000E1F70"/>
    <w:rsid w:val="000E3AB7"/>
    <w:rsid w:val="000E415B"/>
    <w:rsid w:val="000E5673"/>
    <w:rsid w:val="000E5C4A"/>
    <w:rsid w:val="000E5D9D"/>
    <w:rsid w:val="000E753F"/>
    <w:rsid w:val="000E7744"/>
    <w:rsid w:val="000E783C"/>
    <w:rsid w:val="000E7DF9"/>
    <w:rsid w:val="000E7EF3"/>
    <w:rsid w:val="000F0104"/>
    <w:rsid w:val="000F191C"/>
    <w:rsid w:val="000F2D64"/>
    <w:rsid w:val="000F4644"/>
    <w:rsid w:val="000F589E"/>
    <w:rsid w:val="000F75BE"/>
    <w:rsid w:val="000F774F"/>
    <w:rsid w:val="00100B96"/>
    <w:rsid w:val="00100FB9"/>
    <w:rsid w:val="0010157E"/>
    <w:rsid w:val="00101B53"/>
    <w:rsid w:val="00103019"/>
    <w:rsid w:val="00103D69"/>
    <w:rsid w:val="0010435A"/>
    <w:rsid w:val="001049C0"/>
    <w:rsid w:val="00104BBB"/>
    <w:rsid w:val="00115407"/>
    <w:rsid w:val="00117C9D"/>
    <w:rsid w:val="0012091C"/>
    <w:rsid w:val="00124368"/>
    <w:rsid w:val="0012596C"/>
    <w:rsid w:val="0013049F"/>
    <w:rsid w:val="00130F3C"/>
    <w:rsid w:val="00132FFC"/>
    <w:rsid w:val="00137891"/>
    <w:rsid w:val="001400CC"/>
    <w:rsid w:val="00140AF0"/>
    <w:rsid w:val="00140D54"/>
    <w:rsid w:val="00142231"/>
    <w:rsid w:val="00142972"/>
    <w:rsid w:val="0014673D"/>
    <w:rsid w:val="00147189"/>
    <w:rsid w:val="0015074B"/>
    <w:rsid w:val="001515CE"/>
    <w:rsid w:val="00151CA2"/>
    <w:rsid w:val="00151D5A"/>
    <w:rsid w:val="001522EB"/>
    <w:rsid w:val="00152BF2"/>
    <w:rsid w:val="00154E33"/>
    <w:rsid w:val="00155972"/>
    <w:rsid w:val="00155AC5"/>
    <w:rsid w:val="00155E4D"/>
    <w:rsid w:val="0015676B"/>
    <w:rsid w:val="001603E8"/>
    <w:rsid w:val="00160B23"/>
    <w:rsid w:val="0016148F"/>
    <w:rsid w:val="00163CD3"/>
    <w:rsid w:val="00164ED7"/>
    <w:rsid w:val="00165A19"/>
    <w:rsid w:val="001674C1"/>
    <w:rsid w:val="001679A8"/>
    <w:rsid w:val="00171005"/>
    <w:rsid w:val="001713CD"/>
    <w:rsid w:val="0017168A"/>
    <w:rsid w:val="0017203C"/>
    <w:rsid w:val="00174495"/>
    <w:rsid w:val="001746B4"/>
    <w:rsid w:val="00175FA2"/>
    <w:rsid w:val="00175FD2"/>
    <w:rsid w:val="001761BA"/>
    <w:rsid w:val="0017711E"/>
    <w:rsid w:val="00177BDF"/>
    <w:rsid w:val="00177CF9"/>
    <w:rsid w:val="001808FD"/>
    <w:rsid w:val="00180EB6"/>
    <w:rsid w:val="00183114"/>
    <w:rsid w:val="0018457D"/>
    <w:rsid w:val="00185B87"/>
    <w:rsid w:val="00187283"/>
    <w:rsid w:val="00191A86"/>
    <w:rsid w:val="001927BC"/>
    <w:rsid w:val="00192E07"/>
    <w:rsid w:val="001949B2"/>
    <w:rsid w:val="0019503A"/>
    <w:rsid w:val="001952F5"/>
    <w:rsid w:val="0019683A"/>
    <w:rsid w:val="001A26D5"/>
    <w:rsid w:val="001A53F9"/>
    <w:rsid w:val="001A7019"/>
    <w:rsid w:val="001A764D"/>
    <w:rsid w:val="001A7BEC"/>
    <w:rsid w:val="001B0322"/>
    <w:rsid w:val="001B0EF1"/>
    <w:rsid w:val="001B278C"/>
    <w:rsid w:val="001B6522"/>
    <w:rsid w:val="001B686E"/>
    <w:rsid w:val="001C17FE"/>
    <w:rsid w:val="001C6C21"/>
    <w:rsid w:val="001D0F4F"/>
    <w:rsid w:val="001D1EE5"/>
    <w:rsid w:val="001D3A7D"/>
    <w:rsid w:val="001D3AA3"/>
    <w:rsid w:val="001D45FF"/>
    <w:rsid w:val="001D68EA"/>
    <w:rsid w:val="001D6CCD"/>
    <w:rsid w:val="001D7D5E"/>
    <w:rsid w:val="001E2288"/>
    <w:rsid w:val="001E2810"/>
    <w:rsid w:val="001E48F9"/>
    <w:rsid w:val="001F13C2"/>
    <w:rsid w:val="001F15C7"/>
    <w:rsid w:val="001F1677"/>
    <w:rsid w:val="001F1F02"/>
    <w:rsid w:val="001F2555"/>
    <w:rsid w:val="001F4307"/>
    <w:rsid w:val="001F6416"/>
    <w:rsid w:val="00201666"/>
    <w:rsid w:val="00201801"/>
    <w:rsid w:val="00201B8E"/>
    <w:rsid w:val="00203193"/>
    <w:rsid w:val="002040C8"/>
    <w:rsid w:val="0020413F"/>
    <w:rsid w:val="0020610C"/>
    <w:rsid w:val="00207FDB"/>
    <w:rsid w:val="00211317"/>
    <w:rsid w:val="0021484D"/>
    <w:rsid w:val="00216469"/>
    <w:rsid w:val="00222395"/>
    <w:rsid w:val="00222DB8"/>
    <w:rsid w:val="002239EF"/>
    <w:rsid w:val="0023083A"/>
    <w:rsid w:val="00232550"/>
    <w:rsid w:val="0023325E"/>
    <w:rsid w:val="00234697"/>
    <w:rsid w:val="00235135"/>
    <w:rsid w:val="002354E1"/>
    <w:rsid w:val="00235D9A"/>
    <w:rsid w:val="00236B16"/>
    <w:rsid w:val="00236B73"/>
    <w:rsid w:val="00237668"/>
    <w:rsid w:val="00237B1A"/>
    <w:rsid w:val="00241C26"/>
    <w:rsid w:val="00250EE4"/>
    <w:rsid w:val="00252003"/>
    <w:rsid w:val="002529DA"/>
    <w:rsid w:val="0025311F"/>
    <w:rsid w:val="00253553"/>
    <w:rsid w:val="002554DB"/>
    <w:rsid w:val="002561CE"/>
    <w:rsid w:val="002561FA"/>
    <w:rsid w:val="002575C9"/>
    <w:rsid w:val="00261A09"/>
    <w:rsid w:val="00262423"/>
    <w:rsid w:val="00262557"/>
    <w:rsid w:val="00262CA7"/>
    <w:rsid w:val="0026444F"/>
    <w:rsid w:val="002662B1"/>
    <w:rsid w:val="00267F74"/>
    <w:rsid w:val="00271C57"/>
    <w:rsid w:val="00271F2C"/>
    <w:rsid w:val="0027299E"/>
    <w:rsid w:val="00272E97"/>
    <w:rsid w:val="00275140"/>
    <w:rsid w:val="00275383"/>
    <w:rsid w:val="00276790"/>
    <w:rsid w:val="00280373"/>
    <w:rsid w:val="00280510"/>
    <w:rsid w:val="00282717"/>
    <w:rsid w:val="00283CC7"/>
    <w:rsid w:val="00283FB5"/>
    <w:rsid w:val="00284064"/>
    <w:rsid w:val="00286E23"/>
    <w:rsid w:val="00287DEB"/>
    <w:rsid w:val="00291044"/>
    <w:rsid w:val="002910D8"/>
    <w:rsid w:val="002919BF"/>
    <w:rsid w:val="00291A32"/>
    <w:rsid w:val="00292E74"/>
    <w:rsid w:val="002940FA"/>
    <w:rsid w:val="002953C9"/>
    <w:rsid w:val="0029639D"/>
    <w:rsid w:val="002A0495"/>
    <w:rsid w:val="002A0582"/>
    <w:rsid w:val="002A1716"/>
    <w:rsid w:val="002A41DD"/>
    <w:rsid w:val="002A6141"/>
    <w:rsid w:val="002A6583"/>
    <w:rsid w:val="002A6871"/>
    <w:rsid w:val="002A6AA8"/>
    <w:rsid w:val="002B3745"/>
    <w:rsid w:val="002B51CA"/>
    <w:rsid w:val="002B7547"/>
    <w:rsid w:val="002C3D3B"/>
    <w:rsid w:val="002C3E0C"/>
    <w:rsid w:val="002C481C"/>
    <w:rsid w:val="002C51C2"/>
    <w:rsid w:val="002C6288"/>
    <w:rsid w:val="002C63B5"/>
    <w:rsid w:val="002C696C"/>
    <w:rsid w:val="002C7800"/>
    <w:rsid w:val="002C79EE"/>
    <w:rsid w:val="002D5AB3"/>
    <w:rsid w:val="002D5ECC"/>
    <w:rsid w:val="002E1527"/>
    <w:rsid w:val="002E2797"/>
    <w:rsid w:val="002E668B"/>
    <w:rsid w:val="002E6BC8"/>
    <w:rsid w:val="002E7891"/>
    <w:rsid w:val="002F16B5"/>
    <w:rsid w:val="002F2781"/>
    <w:rsid w:val="002F3B94"/>
    <w:rsid w:val="002F4F9F"/>
    <w:rsid w:val="002F5D62"/>
    <w:rsid w:val="002F664F"/>
    <w:rsid w:val="002F7EC8"/>
    <w:rsid w:val="003013CF"/>
    <w:rsid w:val="00301995"/>
    <w:rsid w:val="00301F7B"/>
    <w:rsid w:val="00302A33"/>
    <w:rsid w:val="00302C14"/>
    <w:rsid w:val="00303B28"/>
    <w:rsid w:val="003057D5"/>
    <w:rsid w:val="00312305"/>
    <w:rsid w:val="00313A61"/>
    <w:rsid w:val="0031442E"/>
    <w:rsid w:val="00314A32"/>
    <w:rsid w:val="00316C59"/>
    <w:rsid w:val="00317E8E"/>
    <w:rsid w:val="00321AB8"/>
    <w:rsid w:val="003231EA"/>
    <w:rsid w:val="003236D5"/>
    <w:rsid w:val="00325B22"/>
    <w:rsid w:val="00325BB2"/>
    <w:rsid w:val="00326270"/>
    <w:rsid w:val="00326F90"/>
    <w:rsid w:val="003306CE"/>
    <w:rsid w:val="00330B83"/>
    <w:rsid w:val="00331B48"/>
    <w:rsid w:val="003322FF"/>
    <w:rsid w:val="00332586"/>
    <w:rsid w:val="003339AA"/>
    <w:rsid w:val="0033438E"/>
    <w:rsid w:val="0033458F"/>
    <w:rsid w:val="00336063"/>
    <w:rsid w:val="0033684F"/>
    <w:rsid w:val="00336D61"/>
    <w:rsid w:val="003376D0"/>
    <w:rsid w:val="00341151"/>
    <w:rsid w:val="00342ABE"/>
    <w:rsid w:val="0034316D"/>
    <w:rsid w:val="0034472A"/>
    <w:rsid w:val="003472E9"/>
    <w:rsid w:val="00347B19"/>
    <w:rsid w:val="003512FA"/>
    <w:rsid w:val="00351546"/>
    <w:rsid w:val="0035188F"/>
    <w:rsid w:val="00351CE5"/>
    <w:rsid w:val="0035339C"/>
    <w:rsid w:val="0035403E"/>
    <w:rsid w:val="00355395"/>
    <w:rsid w:val="00355F5E"/>
    <w:rsid w:val="003560AA"/>
    <w:rsid w:val="00356245"/>
    <w:rsid w:val="003568AB"/>
    <w:rsid w:val="00360C99"/>
    <w:rsid w:val="00362A27"/>
    <w:rsid w:val="00363610"/>
    <w:rsid w:val="00367413"/>
    <w:rsid w:val="00367BD7"/>
    <w:rsid w:val="00367EC9"/>
    <w:rsid w:val="003713A5"/>
    <w:rsid w:val="00371596"/>
    <w:rsid w:val="00373152"/>
    <w:rsid w:val="00374E88"/>
    <w:rsid w:val="00375A86"/>
    <w:rsid w:val="00375C50"/>
    <w:rsid w:val="00377C02"/>
    <w:rsid w:val="00380DBB"/>
    <w:rsid w:val="003814EF"/>
    <w:rsid w:val="00384579"/>
    <w:rsid w:val="003865B9"/>
    <w:rsid w:val="00387A19"/>
    <w:rsid w:val="00387B4A"/>
    <w:rsid w:val="003904CD"/>
    <w:rsid w:val="003904D5"/>
    <w:rsid w:val="00393960"/>
    <w:rsid w:val="00393F8E"/>
    <w:rsid w:val="00394BA8"/>
    <w:rsid w:val="0039571B"/>
    <w:rsid w:val="00396668"/>
    <w:rsid w:val="00397675"/>
    <w:rsid w:val="003A287E"/>
    <w:rsid w:val="003B0CC4"/>
    <w:rsid w:val="003B0F8C"/>
    <w:rsid w:val="003B18DF"/>
    <w:rsid w:val="003B1B6A"/>
    <w:rsid w:val="003B275C"/>
    <w:rsid w:val="003B2E9E"/>
    <w:rsid w:val="003B35AD"/>
    <w:rsid w:val="003B425A"/>
    <w:rsid w:val="003C1C68"/>
    <w:rsid w:val="003C1E76"/>
    <w:rsid w:val="003C4843"/>
    <w:rsid w:val="003C6CC9"/>
    <w:rsid w:val="003D0D75"/>
    <w:rsid w:val="003D11E8"/>
    <w:rsid w:val="003D24A3"/>
    <w:rsid w:val="003D2A64"/>
    <w:rsid w:val="003D2AB6"/>
    <w:rsid w:val="003D3453"/>
    <w:rsid w:val="003D36DE"/>
    <w:rsid w:val="003E055B"/>
    <w:rsid w:val="003E0BEB"/>
    <w:rsid w:val="003E3CE7"/>
    <w:rsid w:val="003E402F"/>
    <w:rsid w:val="003E5189"/>
    <w:rsid w:val="003E5514"/>
    <w:rsid w:val="003E6A02"/>
    <w:rsid w:val="003E7CFB"/>
    <w:rsid w:val="003F0352"/>
    <w:rsid w:val="003F23D5"/>
    <w:rsid w:val="003F2AE2"/>
    <w:rsid w:val="003F3C4A"/>
    <w:rsid w:val="0040052A"/>
    <w:rsid w:val="00400899"/>
    <w:rsid w:val="00403710"/>
    <w:rsid w:val="0040373E"/>
    <w:rsid w:val="00404C93"/>
    <w:rsid w:val="00405605"/>
    <w:rsid w:val="00407385"/>
    <w:rsid w:val="004102E8"/>
    <w:rsid w:val="004108CD"/>
    <w:rsid w:val="00411113"/>
    <w:rsid w:val="00411DB9"/>
    <w:rsid w:val="00413158"/>
    <w:rsid w:val="004139C8"/>
    <w:rsid w:val="004178D7"/>
    <w:rsid w:val="0042115F"/>
    <w:rsid w:val="00422CC3"/>
    <w:rsid w:val="004233E8"/>
    <w:rsid w:val="00423643"/>
    <w:rsid w:val="00424D6E"/>
    <w:rsid w:val="004317B7"/>
    <w:rsid w:val="004326A8"/>
    <w:rsid w:val="00433229"/>
    <w:rsid w:val="00433646"/>
    <w:rsid w:val="00433F07"/>
    <w:rsid w:val="00436656"/>
    <w:rsid w:val="004423EC"/>
    <w:rsid w:val="00442DC4"/>
    <w:rsid w:val="004465AF"/>
    <w:rsid w:val="00446BE0"/>
    <w:rsid w:val="004505B0"/>
    <w:rsid w:val="0045117D"/>
    <w:rsid w:val="00452D27"/>
    <w:rsid w:val="0045708A"/>
    <w:rsid w:val="00460463"/>
    <w:rsid w:val="00460B69"/>
    <w:rsid w:val="00462C26"/>
    <w:rsid w:val="00463DEC"/>
    <w:rsid w:val="004648AB"/>
    <w:rsid w:val="00464E39"/>
    <w:rsid w:val="004657D1"/>
    <w:rsid w:val="00466507"/>
    <w:rsid w:val="00467991"/>
    <w:rsid w:val="00467E01"/>
    <w:rsid w:val="004708C8"/>
    <w:rsid w:val="00472468"/>
    <w:rsid w:val="00472704"/>
    <w:rsid w:val="00475089"/>
    <w:rsid w:val="0047566F"/>
    <w:rsid w:val="00476EB9"/>
    <w:rsid w:val="004772E5"/>
    <w:rsid w:val="00477638"/>
    <w:rsid w:val="004776B7"/>
    <w:rsid w:val="00477831"/>
    <w:rsid w:val="0047787B"/>
    <w:rsid w:val="004826CB"/>
    <w:rsid w:val="00482D3C"/>
    <w:rsid w:val="00483EFA"/>
    <w:rsid w:val="00484028"/>
    <w:rsid w:val="00487FD5"/>
    <w:rsid w:val="00490490"/>
    <w:rsid w:val="00493636"/>
    <w:rsid w:val="00494F05"/>
    <w:rsid w:val="0049606E"/>
    <w:rsid w:val="00497F6D"/>
    <w:rsid w:val="004A0C5F"/>
    <w:rsid w:val="004A39A0"/>
    <w:rsid w:val="004A44E7"/>
    <w:rsid w:val="004A575A"/>
    <w:rsid w:val="004B04B6"/>
    <w:rsid w:val="004B1E69"/>
    <w:rsid w:val="004B3D44"/>
    <w:rsid w:val="004B4144"/>
    <w:rsid w:val="004B4CA6"/>
    <w:rsid w:val="004B7FF5"/>
    <w:rsid w:val="004C0688"/>
    <w:rsid w:val="004C1487"/>
    <w:rsid w:val="004C1F0D"/>
    <w:rsid w:val="004C33AF"/>
    <w:rsid w:val="004C5463"/>
    <w:rsid w:val="004C6E71"/>
    <w:rsid w:val="004C70D6"/>
    <w:rsid w:val="004D3056"/>
    <w:rsid w:val="004D406D"/>
    <w:rsid w:val="004D53E7"/>
    <w:rsid w:val="004D777E"/>
    <w:rsid w:val="004E0184"/>
    <w:rsid w:val="004E094E"/>
    <w:rsid w:val="004E0F28"/>
    <w:rsid w:val="004E1B22"/>
    <w:rsid w:val="004E1F77"/>
    <w:rsid w:val="004E31D6"/>
    <w:rsid w:val="004E36B1"/>
    <w:rsid w:val="004E4076"/>
    <w:rsid w:val="004E564D"/>
    <w:rsid w:val="004E56FE"/>
    <w:rsid w:val="004E62B2"/>
    <w:rsid w:val="004E6800"/>
    <w:rsid w:val="004E6891"/>
    <w:rsid w:val="004E7011"/>
    <w:rsid w:val="004F71FA"/>
    <w:rsid w:val="005003AF"/>
    <w:rsid w:val="00505ACC"/>
    <w:rsid w:val="005072B1"/>
    <w:rsid w:val="00510525"/>
    <w:rsid w:val="00510B9C"/>
    <w:rsid w:val="00513AC0"/>
    <w:rsid w:val="0051512C"/>
    <w:rsid w:val="0052150A"/>
    <w:rsid w:val="005218BB"/>
    <w:rsid w:val="00523E67"/>
    <w:rsid w:val="0052616F"/>
    <w:rsid w:val="00526BD2"/>
    <w:rsid w:val="00531B93"/>
    <w:rsid w:val="00532093"/>
    <w:rsid w:val="00533132"/>
    <w:rsid w:val="00534A01"/>
    <w:rsid w:val="005353EE"/>
    <w:rsid w:val="00535D2D"/>
    <w:rsid w:val="005370D1"/>
    <w:rsid w:val="005379F4"/>
    <w:rsid w:val="00537A90"/>
    <w:rsid w:val="00540390"/>
    <w:rsid w:val="005407D3"/>
    <w:rsid w:val="005452AB"/>
    <w:rsid w:val="00545441"/>
    <w:rsid w:val="00545B84"/>
    <w:rsid w:val="00545EE0"/>
    <w:rsid w:val="00546630"/>
    <w:rsid w:val="00550A06"/>
    <w:rsid w:val="00551AA5"/>
    <w:rsid w:val="005527CC"/>
    <w:rsid w:val="00553BC4"/>
    <w:rsid w:val="00555801"/>
    <w:rsid w:val="0055753D"/>
    <w:rsid w:val="0056196A"/>
    <w:rsid w:val="00561B53"/>
    <w:rsid w:val="00564015"/>
    <w:rsid w:val="005641C7"/>
    <w:rsid w:val="00565938"/>
    <w:rsid w:val="0056783A"/>
    <w:rsid w:val="00570C4A"/>
    <w:rsid w:val="00572E60"/>
    <w:rsid w:val="00576367"/>
    <w:rsid w:val="005818D7"/>
    <w:rsid w:val="00581A44"/>
    <w:rsid w:val="005824E8"/>
    <w:rsid w:val="00583004"/>
    <w:rsid w:val="00585332"/>
    <w:rsid w:val="0058686B"/>
    <w:rsid w:val="00592777"/>
    <w:rsid w:val="00592828"/>
    <w:rsid w:val="00594751"/>
    <w:rsid w:val="00597EF0"/>
    <w:rsid w:val="005A0C2D"/>
    <w:rsid w:val="005A2A9F"/>
    <w:rsid w:val="005A2AF5"/>
    <w:rsid w:val="005A5158"/>
    <w:rsid w:val="005A5299"/>
    <w:rsid w:val="005A6089"/>
    <w:rsid w:val="005A6ED1"/>
    <w:rsid w:val="005A7547"/>
    <w:rsid w:val="005B196B"/>
    <w:rsid w:val="005B2E68"/>
    <w:rsid w:val="005B4A1B"/>
    <w:rsid w:val="005B4E51"/>
    <w:rsid w:val="005B5395"/>
    <w:rsid w:val="005B5B87"/>
    <w:rsid w:val="005B5D62"/>
    <w:rsid w:val="005B5DB2"/>
    <w:rsid w:val="005C00E0"/>
    <w:rsid w:val="005C02CE"/>
    <w:rsid w:val="005C216F"/>
    <w:rsid w:val="005C2C6A"/>
    <w:rsid w:val="005C7600"/>
    <w:rsid w:val="005D0033"/>
    <w:rsid w:val="005D04CB"/>
    <w:rsid w:val="005D0B87"/>
    <w:rsid w:val="005D1F58"/>
    <w:rsid w:val="005D1F93"/>
    <w:rsid w:val="005D2029"/>
    <w:rsid w:val="005D5D47"/>
    <w:rsid w:val="005E0B19"/>
    <w:rsid w:val="005E1429"/>
    <w:rsid w:val="005E3487"/>
    <w:rsid w:val="005E3788"/>
    <w:rsid w:val="005E467C"/>
    <w:rsid w:val="005E6F87"/>
    <w:rsid w:val="005E786A"/>
    <w:rsid w:val="005E7F5F"/>
    <w:rsid w:val="005F0AE0"/>
    <w:rsid w:val="005F1665"/>
    <w:rsid w:val="005F4C2D"/>
    <w:rsid w:val="005F51FE"/>
    <w:rsid w:val="005F7B2A"/>
    <w:rsid w:val="00601635"/>
    <w:rsid w:val="00601F20"/>
    <w:rsid w:val="00602962"/>
    <w:rsid w:val="00602C2A"/>
    <w:rsid w:val="00603FBB"/>
    <w:rsid w:val="006067B0"/>
    <w:rsid w:val="00607723"/>
    <w:rsid w:val="00607E39"/>
    <w:rsid w:val="00611FA0"/>
    <w:rsid w:val="00612FF2"/>
    <w:rsid w:val="0061315F"/>
    <w:rsid w:val="00615986"/>
    <w:rsid w:val="006165AF"/>
    <w:rsid w:val="006206FF"/>
    <w:rsid w:val="00621283"/>
    <w:rsid w:val="00621916"/>
    <w:rsid w:val="006228B3"/>
    <w:rsid w:val="006243B0"/>
    <w:rsid w:val="006250A0"/>
    <w:rsid w:val="006264EF"/>
    <w:rsid w:val="00627122"/>
    <w:rsid w:val="0063065F"/>
    <w:rsid w:val="006309F6"/>
    <w:rsid w:val="00631661"/>
    <w:rsid w:val="006340EC"/>
    <w:rsid w:val="0063545C"/>
    <w:rsid w:val="00635709"/>
    <w:rsid w:val="0063642E"/>
    <w:rsid w:val="006378CF"/>
    <w:rsid w:val="00637D58"/>
    <w:rsid w:val="006400F5"/>
    <w:rsid w:val="00640544"/>
    <w:rsid w:val="006407E0"/>
    <w:rsid w:val="00640A93"/>
    <w:rsid w:val="00640DE9"/>
    <w:rsid w:val="00645194"/>
    <w:rsid w:val="00645A66"/>
    <w:rsid w:val="00651145"/>
    <w:rsid w:val="00651698"/>
    <w:rsid w:val="00651A66"/>
    <w:rsid w:val="00651DC2"/>
    <w:rsid w:val="00652A75"/>
    <w:rsid w:val="006542CE"/>
    <w:rsid w:val="00657125"/>
    <w:rsid w:val="006631A8"/>
    <w:rsid w:val="006635E4"/>
    <w:rsid w:val="00667728"/>
    <w:rsid w:val="00667F74"/>
    <w:rsid w:val="006704A5"/>
    <w:rsid w:val="00671323"/>
    <w:rsid w:val="00671B4A"/>
    <w:rsid w:val="006729B9"/>
    <w:rsid w:val="00673D0D"/>
    <w:rsid w:val="006740BC"/>
    <w:rsid w:val="00675A1C"/>
    <w:rsid w:val="006766EF"/>
    <w:rsid w:val="00680E59"/>
    <w:rsid w:val="00681D8F"/>
    <w:rsid w:val="00682269"/>
    <w:rsid w:val="006835BB"/>
    <w:rsid w:val="00684BE5"/>
    <w:rsid w:val="00684E19"/>
    <w:rsid w:val="0068665E"/>
    <w:rsid w:val="006866A5"/>
    <w:rsid w:val="00686E83"/>
    <w:rsid w:val="006927C5"/>
    <w:rsid w:val="006945C4"/>
    <w:rsid w:val="00695C20"/>
    <w:rsid w:val="006973D4"/>
    <w:rsid w:val="00697EED"/>
    <w:rsid w:val="006A1EF1"/>
    <w:rsid w:val="006A25E2"/>
    <w:rsid w:val="006A5718"/>
    <w:rsid w:val="006A7C69"/>
    <w:rsid w:val="006B0E1D"/>
    <w:rsid w:val="006B17F9"/>
    <w:rsid w:val="006B1A48"/>
    <w:rsid w:val="006B26B5"/>
    <w:rsid w:val="006B3097"/>
    <w:rsid w:val="006B3C25"/>
    <w:rsid w:val="006B3D43"/>
    <w:rsid w:val="006B5C3C"/>
    <w:rsid w:val="006B66EA"/>
    <w:rsid w:val="006B6D8F"/>
    <w:rsid w:val="006B759A"/>
    <w:rsid w:val="006C0CB8"/>
    <w:rsid w:val="006C1A86"/>
    <w:rsid w:val="006C3A4B"/>
    <w:rsid w:val="006C58AA"/>
    <w:rsid w:val="006D2BCF"/>
    <w:rsid w:val="006D4EE7"/>
    <w:rsid w:val="006D5641"/>
    <w:rsid w:val="006D5D5A"/>
    <w:rsid w:val="006D780F"/>
    <w:rsid w:val="006E0D19"/>
    <w:rsid w:val="006E1485"/>
    <w:rsid w:val="006E1729"/>
    <w:rsid w:val="006E3141"/>
    <w:rsid w:val="006E40A8"/>
    <w:rsid w:val="006E460B"/>
    <w:rsid w:val="006E657D"/>
    <w:rsid w:val="006F0B97"/>
    <w:rsid w:val="006F0F83"/>
    <w:rsid w:val="006F2BD9"/>
    <w:rsid w:val="006F2F42"/>
    <w:rsid w:val="006F3447"/>
    <w:rsid w:val="006F4C32"/>
    <w:rsid w:val="006F7665"/>
    <w:rsid w:val="006F7F31"/>
    <w:rsid w:val="00700F08"/>
    <w:rsid w:val="00701BB5"/>
    <w:rsid w:val="0070230D"/>
    <w:rsid w:val="00703240"/>
    <w:rsid w:val="00703B22"/>
    <w:rsid w:val="00703FC5"/>
    <w:rsid w:val="00705682"/>
    <w:rsid w:val="00705F9E"/>
    <w:rsid w:val="00707163"/>
    <w:rsid w:val="00707211"/>
    <w:rsid w:val="00710615"/>
    <w:rsid w:val="007142D8"/>
    <w:rsid w:val="00716F3F"/>
    <w:rsid w:val="007173BF"/>
    <w:rsid w:val="00717D22"/>
    <w:rsid w:val="00720037"/>
    <w:rsid w:val="00721632"/>
    <w:rsid w:val="007216FC"/>
    <w:rsid w:val="007235E6"/>
    <w:rsid w:val="007247FC"/>
    <w:rsid w:val="00726082"/>
    <w:rsid w:val="00727D07"/>
    <w:rsid w:val="0073030C"/>
    <w:rsid w:val="00731645"/>
    <w:rsid w:val="00734D21"/>
    <w:rsid w:val="00737640"/>
    <w:rsid w:val="00740401"/>
    <w:rsid w:val="00740997"/>
    <w:rsid w:val="00741213"/>
    <w:rsid w:val="00741305"/>
    <w:rsid w:val="007415DB"/>
    <w:rsid w:val="00741E3C"/>
    <w:rsid w:val="00744504"/>
    <w:rsid w:val="0074764B"/>
    <w:rsid w:val="007517F5"/>
    <w:rsid w:val="0075264C"/>
    <w:rsid w:val="00753D53"/>
    <w:rsid w:val="007543A2"/>
    <w:rsid w:val="00754819"/>
    <w:rsid w:val="00754F7F"/>
    <w:rsid w:val="00756D49"/>
    <w:rsid w:val="00757CE1"/>
    <w:rsid w:val="0076091A"/>
    <w:rsid w:val="007634C6"/>
    <w:rsid w:val="00764DCE"/>
    <w:rsid w:val="00764F41"/>
    <w:rsid w:val="00766A10"/>
    <w:rsid w:val="00767D00"/>
    <w:rsid w:val="00770423"/>
    <w:rsid w:val="00770C92"/>
    <w:rsid w:val="00771D01"/>
    <w:rsid w:val="0077236F"/>
    <w:rsid w:val="007744E1"/>
    <w:rsid w:val="00775223"/>
    <w:rsid w:val="007775AA"/>
    <w:rsid w:val="007779F0"/>
    <w:rsid w:val="007805EE"/>
    <w:rsid w:val="00780B08"/>
    <w:rsid w:val="00782379"/>
    <w:rsid w:val="00782B7A"/>
    <w:rsid w:val="0078557A"/>
    <w:rsid w:val="007867C5"/>
    <w:rsid w:val="0079038C"/>
    <w:rsid w:val="00790775"/>
    <w:rsid w:val="00790F16"/>
    <w:rsid w:val="007914CF"/>
    <w:rsid w:val="00792D25"/>
    <w:rsid w:val="007934ED"/>
    <w:rsid w:val="00794F36"/>
    <w:rsid w:val="00797F23"/>
    <w:rsid w:val="007A0254"/>
    <w:rsid w:val="007A0D6E"/>
    <w:rsid w:val="007A1732"/>
    <w:rsid w:val="007A20FD"/>
    <w:rsid w:val="007A27D0"/>
    <w:rsid w:val="007A4020"/>
    <w:rsid w:val="007A5303"/>
    <w:rsid w:val="007A57F5"/>
    <w:rsid w:val="007A61EB"/>
    <w:rsid w:val="007A68AA"/>
    <w:rsid w:val="007B05FE"/>
    <w:rsid w:val="007B11BD"/>
    <w:rsid w:val="007B3FE8"/>
    <w:rsid w:val="007B4A8E"/>
    <w:rsid w:val="007B7047"/>
    <w:rsid w:val="007C2915"/>
    <w:rsid w:val="007C2B6D"/>
    <w:rsid w:val="007C3056"/>
    <w:rsid w:val="007C36AA"/>
    <w:rsid w:val="007C3CEF"/>
    <w:rsid w:val="007C647A"/>
    <w:rsid w:val="007D021C"/>
    <w:rsid w:val="007D0421"/>
    <w:rsid w:val="007D0724"/>
    <w:rsid w:val="007D1C3A"/>
    <w:rsid w:val="007D2575"/>
    <w:rsid w:val="007D2E8E"/>
    <w:rsid w:val="007D40F4"/>
    <w:rsid w:val="007D4566"/>
    <w:rsid w:val="007D510A"/>
    <w:rsid w:val="007D5419"/>
    <w:rsid w:val="007E01E9"/>
    <w:rsid w:val="007E239B"/>
    <w:rsid w:val="007E3147"/>
    <w:rsid w:val="007E39D1"/>
    <w:rsid w:val="007E3ECD"/>
    <w:rsid w:val="007E569F"/>
    <w:rsid w:val="007E5934"/>
    <w:rsid w:val="007E72A3"/>
    <w:rsid w:val="007E7594"/>
    <w:rsid w:val="007F019B"/>
    <w:rsid w:val="007F0D64"/>
    <w:rsid w:val="007F2F2F"/>
    <w:rsid w:val="007F33E1"/>
    <w:rsid w:val="007F3591"/>
    <w:rsid w:val="007F3EDB"/>
    <w:rsid w:val="007F4ADE"/>
    <w:rsid w:val="007F4E61"/>
    <w:rsid w:val="007F51B2"/>
    <w:rsid w:val="007F5B02"/>
    <w:rsid w:val="007F67DF"/>
    <w:rsid w:val="007F7584"/>
    <w:rsid w:val="00801024"/>
    <w:rsid w:val="00801F65"/>
    <w:rsid w:val="008021E9"/>
    <w:rsid w:val="00802359"/>
    <w:rsid w:val="008033DD"/>
    <w:rsid w:val="00807199"/>
    <w:rsid w:val="008105C4"/>
    <w:rsid w:val="008127F5"/>
    <w:rsid w:val="00814016"/>
    <w:rsid w:val="00814FF1"/>
    <w:rsid w:val="008205AC"/>
    <w:rsid w:val="00820DEA"/>
    <w:rsid w:val="00823225"/>
    <w:rsid w:val="0082627D"/>
    <w:rsid w:val="0082769E"/>
    <w:rsid w:val="0083125F"/>
    <w:rsid w:val="008327BD"/>
    <w:rsid w:val="00833EF4"/>
    <w:rsid w:val="00833F20"/>
    <w:rsid w:val="00835611"/>
    <w:rsid w:val="0084146C"/>
    <w:rsid w:val="00843628"/>
    <w:rsid w:val="00844E8F"/>
    <w:rsid w:val="00845ECF"/>
    <w:rsid w:val="00846836"/>
    <w:rsid w:val="008477B5"/>
    <w:rsid w:val="0085091D"/>
    <w:rsid w:val="008547E8"/>
    <w:rsid w:val="00862ED7"/>
    <w:rsid w:val="00865BCE"/>
    <w:rsid w:val="00865F24"/>
    <w:rsid w:val="008678E0"/>
    <w:rsid w:val="00867A95"/>
    <w:rsid w:val="00867C9A"/>
    <w:rsid w:val="0087037E"/>
    <w:rsid w:val="00871C1C"/>
    <w:rsid w:val="0087385A"/>
    <w:rsid w:val="00874ADF"/>
    <w:rsid w:val="00874B8C"/>
    <w:rsid w:val="0087614B"/>
    <w:rsid w:val="00876790"/>
    <w:rsid w:val="00877015"/>
    <w:rsid w:val="0087748A"/>
    <w:rsid w:val="008817C7"/>
    <w:rsid w:val="00882124"/>
    <w:rsid w:val="008850DB"/>
    <w:rsid w:val="00886003"/>
    <w:rsid w:val="008863B9"/>
    <w:rsid w:val="00886743"/>
    <w:rsid w:val="00890223"/>
    <w:rsid w:val="008911D8"/>
    <w:rsid w:val="0089125A"/>
    <w:rsid w:val="00891885"/>
    <w:rsid w:val="00893288"/>
    <w:rsid w:val="0089422D"/>
    <w:rsid w:val="00897281"/>
    <w:rsid w:val="00897D4D"/>
    <w:rsid w:val="008A0590"/>
    <w:rsid w:val="008A0E25"/>
    <w:rsid w:val="008A2604"/>
    <w:rsid w:val="008A273C"/>
    <w:rsid w:val="008A27F8"/>
    <w:rsid w:val="008A39ED"/>
    <w:rsid w:val="008A5272"/>
    <w:rsid w:val="008A69B6"/>
    <w:rsid w:val="008A6A30"/>
    <w:rsid w:val="008A6E88"/>
    <w:rsid w:val="008A76B7"/>
    <w:rsid w:val="008B02C0"/>
    <w:rsid w:val="008B037E"/>
    <w:rsid w:val="008B243E"/>
    <w:rsid w:val="008B5264"/>
    <w:rsid w:val="008B57CF"/>
    <w:rsid w:val="008B58EF"/>
    <w:rsid w:val="008B689E"/>
    <w:rsid w:val="008B7B09"/>
    <w:rsid w:val="008C131A"/>
    <w:rsid w:val="008C35E0"/>
    <w:rsid w:val="008C435D"/>
    <w:rsid w:val="008C445A"/>
    <w:rsid w:val="008C5B73"/>
    <w:rsid w:val="008C6189"/>
    <w:rsid w:val="008C73DD"/>
    <w:rsid w:val="008D0742"/>
    <w:rsid w:val="008D2357"/>
    <w:rsid w:val="008D30ED"/>
    <w:rsid w:val="008D3B05"/>
    <w:rsid w:val="008D4156"/>
    <w:rsid w:val="008D415B"/>
    <w:rsid w:val="008D4FA2"/>
    <w:rsid w:val="008D5AE2"/>
    <w:rsid w:val="008D61E7"/>
    <w:rsid w:val="008D6969"/>
    <w:rsid w:val="008D784E"/>
    <w:rsid w:val="008E0250"/>
    <w:rsid w:val="008E17C7"/>
    <w:rsid w:val="008E4F0B"/>
    <w:rsid w:val="008E583F"/>
    <w:rsid w:val="008E5B3D"/>
    <w:rsid w:val="008E6CC3"/>
    <w:rsid w:val="008E7E23"/>
    <w:rsid w:val="008F3426"/>
    <w:rsid w:val="008F47CD"/>
    <w:rsid w:val="008F580E"/>
    <w:rsid w:val="008F5AAB"/>
    <w:rsid w:val="00900E99"/>
    <w:rsid w:val="0090237B"/>
    <w:rsid w:val="0090278F"/>
    <w:rsid w:val="00906001"/>
    <w:rsid w:val="00906D41"/>
    <w:rsid w:val="00913C94"/>
    <w:rsid w:val="00915EB2"/>
    <w:rsid w:val="009163DA"/>
    <w:rsid w:val="00920145"/>
    <w:rsid w:val="00920A0D"/>
    <w:rsid w:val="0092102E"/>
    <w:rsid w:val="0092187D"/>
    <w:rsid w:val="009230ED"/>
    <w:rsid w:val="00923712"/>
    <w:rsid w:val="009246EB"/>
    <w:rsid w:val="009254B6"/>
    <w:rsid w:val="009273DB"/>
    <w:rsid w:val="0092758A"/>
    <w:rsid w:val="009300C8"/>
    <w:rsid w:val="009308A7"/>
    <w:rsid w:val="00930EA8"/>
    <w:rsid w:val="00932F46"/>
    <w:rsid w:val="00932F78"/>
    <w:rsid w:val="00933161"/>
    <w:rsid w:val="00934A28"/>
    <w:rsid w:val="00935366"/>
    <w:rsid w:val="00936DC4"/>
    <w:rsid w:val="009426A2"/>
    <w:rsid w:val="009442DB"/>
    <w:rsid w:val="00944B19"/>
    <w:rsid w:val="00944E85"/>
    <w:rsid w:val="00945258"/>
    <w:rsid w:val="00945858"/>
    <w:rsid w:val="0095177E"/>
    <w:rsid w:val="00952413"/>
    <w:rsid w:val="009536D2"/>
    <w:rsid w:val="00953782"/>
    <w:rsid w:val="009546AF"/>
    <w:rsid w:val="00955289"/>
    <w:rsid w:val="0095604C"/>
    <w:rsid w:val="00963D63"/>
    <w:rsid w:val="0096479D"/>
    <w:rsid w:val="00965A82"/>
    <w:rsid w:val="009664F5"/>
    <w:rsid w:val="00967443"/>
    <w:rsid w:val="00967775"/>
    <w:rsid w:val="00967983"/>
    <w:rsid w:val="00970251"/>
    <w:rsid w:val="00972AB0"/>
    <w:rsid w:val="0097515E"/>
    <w:rsid w:val="00976543"/>
    <w:rsid w:val="00976A3B"/>
    <w:rsid w:val="00976ED4"/>
    <w:rsid w:val="00977375"/>
    <w:rsid w:val="0098050B"/>
    <w:rsid w:val="00981177"/>
    <w:rsid w:val="00981D5C"/>
    <w:rsid w:val="00983655"/>
    <w:rsid w:val="00985FB1"/>
    <w:rsid w:val="009908AF"/>
    <w:rsid w:val="00991649"/>
    <w:rsid w:val="009922C8"/>
    <w:rsid w:val="0099249E"/>
    <w:rsid w:val="009965EB"/>
    <w:rsid w:val="00997108"/>
    <w:rsid w:val="009A05E7"/>
    <w:rsid w:val="009A1183"/>
    <w:rsid w:val="009A19EE"/>
    <w:rsid w:val="009A46D8"/>
    <w:rsid w:val="009A5E5B"/>
    <w:rsid w:val="009A71A5"/>
    <w:rsid w:val="009A7D8E"/>
    <w:rsid w:val="009B512F"/>
    <w:rsid w:val="009B6077"/>
    <w:rsid w:val="009B7986"/>
    <w:rsid w:val="009C0A27"/>
    <w:rsid w:val="009C1333"/>
    <w:rsid w:val="009C1C1F"/>
    <w:rsid w:val="009C39CF"/>
    <w:rsid w:val="009D0583"/>
    <w:rsid w:val="009D3958"/>
    <w:rsid w:val="009E082D"/>
    <w:rsid w:val="009E21C0"/>
    <w:rsid w:val="009E2B43"/>
    <w:rsid w:val="009E4CBC"/>
    <w:rsid w:val="009E5601"/>
    <w:rsid w:val="009F2CF1"/>
    <w:rsid w:val="00A01D98"/>
    <w:rsid w:val="00A05E4F"/>
    <w:rsid w:val="00A06397"/>
    <w:rsid w:val="00A070C5"/>
    <w:rsid w:val="00A07580"/>
    <w:rsid w:val="00A1351A"/>
    <w:rsid w:val="00A14C40"/>
    <w:rsid w:val="00A16200"/>
    <w:rsid w:val="00A17F9D"/>
    <w:rsid w:val="00A21A85"/>
    <w:rsid w:val="00A21CCC"/>
    <w:rsid w:val="00A233B1"/>
    <w:rsid w:val="00A245F3"/>
    <w:rsid w:val="00A26BD4"/>
    <w:rsid w:val="00A31C59"/>
    <w:rsid w:val="00A353E1"/>
    <w:rsid w:val="00A40630"/>
    <w:rsid w:val="00A42025"/>
    <w:rsid w:val="00A42B0B"/>
    <w:rsid w:val="00A436AE"/>
    <w:rsid w:val="00A501B4"/>
    <w:rsid w:val="00A514AE"/>
    <w:rsid w:val="00A51D80"/>
    <w:rsid w:val="00A52187"/>
    <w:rsid w:val="00A532EE"/>
    <w:rsid w:val="00A53444"/>
    <w:rsid w:val="00A542CC"/>
    <w:rsid w:val="00A553A0"/>
    <w:rsid w:val="00A63B8E"/>
    <w:rsid w:val="00A65A11"/>
    <w:rsid w:val="00A668BE"/>
    <w:rsid w:val="00A67108"/>
    <w:rsid w:val="00A67F82"/>
    <w:rsid w:val="00A71613"/>
    <w:rsid w:val="00A765DA"/>
    <w:rsid w:val="00A81360"/>
    <w:rsid w:val="00A81E70"/>
    <w:rsid w:val="00A82874"/>
    <w:rsid w:val="00A836FA"/>
    <w:rsid w:val="00A83E83"/>
    <w:rsid w:val="00A85A27"/>
    <w:rsid w:val="00A860AF"/>
    <w:rsid w:val="00A87198"/>
    <w:rsid w:val="00A877CA"/>
    <w:rsid w:val="00A90959"/>
    <w:rsid w:val="00A915BB"/>
    <w:rsid w:val="00A9399E"/>
    <w:rsid w:val="00A94881"/>
    <w:rsid w:val="00A94D5D"/>
    <w:rsid w:val="00A95C5B"/>
    <w:rsid w:val="00AA1D8D"/>
    <w:rsid w:val="00AA298E"/>
    <w:rsid w:val="00AA2A7D"/>
    <w:rsid w:val="00AA516D"/>
    <w:rsid w:val="00AA5F8E"/>
    <w:rsid w:val="00AA7F6F"/>
    <w:rsid w:val="00AB173B"/>
    <w:rsid w:val="00AB1756"/>
    <w:rsid w:val="00AB586D"/>
    <w:rsid w:val="00AB5ED8"/>
    <w:rsid w:val="00AC23AB"/>
    <w:rsid w:val="00AC42E9"/>
    <w:rsid w:val="00AC4DF6"/>
    <w:rsid w:val="00AD0655"/>
    <w:rsid w:val="00AD0D5A"/>
    <w:rsid w:val="00AD1DA7"/>
    <w:rsid w:val="00AD22D5"/>
    <w:rsid w:val="00AD2C1D"/>
    <w:rsid w:val="00AD2C9F"/>
    <w:rsid w:val="00AD50F6"/>
    <w:rsid w:val="00AD79C1"/>
    <w:rsid w:val="00AD7F29"/>
    <w:rsid w:val="00AE0143"/>
    <w:rsid w:val="00AE0C6D"/>
    <w:rsid w:val="00AE0FAE"/>
    <w:rsid w:val="00AE1ABE"/>
    <w:rsid w:val="00AE2312"/>
    <w:rsid w:val="00AE2B3D"/>
    <w:rsid w:val="00AE6C60"/>
    <w:rsid w:val="00AF37D6"/>
    <w:rsid w:val="00AF3916"/>
    <w:rsid w:val="00AF3A45"/>
    <w:rsid w:val="00AF43B8"/>
    <w:rsid w:val="00AF53B5"/>
    <w:rsid w:val="00AF658F"/>
    <w:rsid w:val="00AF6FC4"/>
    <w:rsid w:val="00B0014B"/>
    <w:rsid w:val="00B01614"/>
    <w:rsid w:val="00B0298E"/>
    <w:rsid w:val="00B02A46"/>
    <w:rsid w:val="00B04759"/>
    <w:rsid w:val="00B04990"/>
    <w:rsid w:val="00B10FA7"/>
    <w:rsid w:val="00B128B6"/>
    <w:rsid w:val="00B137B9"/>
    <w:rsid w:val="00B1437A"/>
    <w:rsid w:val="00B16C06"/>
    <w:rsid w:val="00B23007"/>
    <w:rsid w:val="00B23CA3"/>
    <w:rsid w:val="00B25A43"/>
    <w:rsid w:val="00B25BA9"/>
    <w:rsid w:val="00B31912"/>
    <w:rsid w:val="00B31D43"/>
    <w:rsid w:val="00B32304"/>
    <w:rsid w:val="00B326CC"/>
    <w:rsid w:val="00B32CCD"/>
    <w:rsid w:val="00B34493"/>
    <w:rsid w:val="00B34990"/>
    <w:rsid w:val="00B34EC9"/>
    <w:rsid w:val="00B34F43"/>
    <w:rsid w:val="00B35C1C"/>
    <w:rsid w:val="00B40064"/>
    <w:rsid w:val="00B409EA"/>
    <w:rsid w:val="00B40B28"/>
    <w:rsid w:val="00B419B0"/>
    <w:rsid w:val="00B4253C"/>
    <w:rsid w:val="00B43310"/>
    <w:rsid w:val="00B44BF9"/>
    <w:rsid w:val="00B452F6"/>
    <w:rsid w:val="00B46A1B"/>
    <w:rsid w:val="00B47544"/>
    <w:rsid w:val="00B47730"/>
    <w:rsid w:val="00B51096"/>
    <w:rsid w:val="00B516D6"/>
    <w:rsid w:val="00B52B7D"/>
    <w:rsid w:val="00B53563"/>
    <w:rsid w:val="00B53E94"/>
    <w:rsid w:val="00B53F4F"/>
    <w:rsid w:val="00B57347"/>
    <w:rsid w:val="00B6671B"/>
    <w:rsid w:val="00B669D2"/>
    <w:rsid w:val="00B74B44"/>
    <w:rsid w:val="00B76FA6"/>
    <w:rsid w:val="00B77589"/>
    <w:rsid w:val="00B80247"/>
    <w:rsid w:val="00B80F96"/>
    <w:rsid w:val="00B81AF1"/>
    <w:rsid w:val="00B83521"/>
    <w:rsid w:val="00B83604"/>
    <w:rsid w:val="00B848D3"/>
    <w:rsid w:val="00B84EDE"/>
    <w:rsid w:val="00B87FFA"/>
    <w:rsid w:val="00B90936"/>
    <w:rsid w:val="00B915BD"/>
    <w:rsid w:val="00B927AE"/>
    <w:rsid w:val="00B9361C"/>
    <w:rsid w:val="00B93E9A"/>
    <w:rsid w:val="00B942DB"/>
    <w:rsid w:val="00B97E91"/>
    <w:rsid w:val="00BA0C8E"/>
    <w:rsid w:val="00BA0F9B"/>
    <w:rsid w:val="00BA2F69"/>
    <w:rsid w:val="00BA4BD3"/>
    <w:rsid w:val="00BA6B10"/>
    <w:rsid w:val="00BB0766"/>
    <w:rsid w:val="00BB14D1"/>
    <w:rsid w:val="00BB1942"/>
    <w:rsid w:val="00BB1E9A"/>
    <w:rsid w:val="00BB49B4"/>
    <w:rsid w:val="00BB5167"/>
    <w:rsid w:val="00BC0091"/>
    <w:rsid w:val="00BC01E2"/>
    <w:rsid w:val="00BC2BD1"/>
    <w:rsid w:val="00BC41C3"/>
    <w:rsid w:val="00BC55B0"/>
    <w:rsid w:val="00BC62A6"/>
    <w:rsid w:val="00BC7F04"/>
    <w:rsid w:val="00BD316D"/>
    <w:rsid w:val="00BD49E3"/>
    <w:rsid w:val="00BD4BAA"/>
    <w:rsid w:val="00BD5B02"/>
    <w:rsid w:val="00BD6A18"/>
    <w:rsid w:val="00BE378F"/>
    <w:rsid w:val="00BE4A8D"/>
    <w:rsid w:val="00BE5431"/>
    <w:rsid w:val="00BE6096"/>
    <w:rsid w:val="00BE6894"/>
    <w:rsid w:val="00BF07FD"/>
    <w:rsid w:val="00BF09A2"/>
    <w:rsid w:val="00BF2EB9"/>
    <w:rsid w:val="00BF350F"/>
    <w:rsid w:val="00BF48AD"/>
    <w:rsid w:val="00BF5075"/>
    <w:rsid w:val="00BF68D0"/>
    <w:rsid w:val="00BF7F0C"/>
    <w:rsid w:val="00C0080A"/>
    <w:rsid w:val="00C00852"/>
    <w:rsid w:val="00C0127F"/>
    <w:rsid w:val="00C01909"/>
    <w:rsid w:val="00C02A63"/>
    <w:rsid w:val="00C04CFC"/>
    <w:rsid w:val="00C05BAE"/>
    <w:rsid w:val="00C05EA5"/>
    <w:rsid w:val="00C07B5C"/>
    <w:rsid w:val="00C10726"/>
    <w:rsid w:val="00C10C3D"/>
    <w:rsid w:val="00C131C1"/>
    <w:rsid w:val="00C13B2D"/>
    <w:rsid w:val="00C14022"/>
    <w:rsid w:val="00C15BEE"/>
    <w:rsid w:val="00C16063"/>
    <w:rsid w:val="00C170B4"/>
    <w:rsid w:val="00C21A0C"/>
    <w:rsid w:val="00C23C75"/>
    <w:rsid w:val="00C25180"/>
    <w:rsid w:val="00C26B34"/>
    <w:rsid w:val="00C27323"/>
    <w:rsid w:val="00C307AF"/>
    <w:rsid w:val="00C30A0C"/>
    <w:rsid w:val="00C310B5"/>
    <w:rsid w:val="00C31B3D"/>
    <w:rsid w:val="00C330EA"/>
    <w:rsid w:val="00C3443B"/>
    <w:rsid w:val="00C3514B"/>
    <w:rsid w:val="00C37C3E"/>
    <w:rsid w:val="00C4031E"/>
    <w:rsid w:val="00C4145F"/>
    <w:rsid w:val="00C42637"/>
    <w:rsid w:val="00C43CE9"/>
    <w:rsid w:val="00C4516F"/>
    <w:rsid w:val="00C45338"/>
    <w:rsid w:val="00C45856"/>
    <w:rsid w:val="00C47988"/>
    <w:rsid w:val="00C52491"/>
    <w:rsid w:val="00C5257D"/>
    <w:rsid w:val="00C54901"/>
    <w:rsid w:val="00C5502C"/>
    <w:rsid w:val="00C578ED"/>
    <w:rsid w:val="00C57BF5"/>
    <w:rsid w:val="00C6006D"/>
    <w:rsid w:val="00C614AC"/>
    <w:rsid w:val="00C6180B"/>
    <w:rsid w:val="00C61BDE"/>
    <w:rsid w:val="00C62521"/>
    <w:rsid w:val="00C62C19"/>
    <w:rsid w:val="00C637C5"/>
    <w:rsid w:val="00C64949"/>
    <w:rsid w:val="00C65122"/>
    <w:rsid w:val="00C65AB4"/>
    <w:rsid w:val="00C6684E"/>
    <w:rsid w:val="00C669DB"/>
    <w:rsid w:val="00C673CC"/>
    <w:rsid w:val="00C73401"/>
    <w:rsid w:val="00C73748"/>
    <w:rsid w:val="00C7528F"/>
    <w:rsid w:val="00C77F7C"/>
    <w:rsid w:val="00C81802"/>
    <w:rsid w:val="00C82F89"/>
    <w:rsid w:val="00C832B0"/>
    <w:rsid w:val="00C8349A"/>
    <w:rsid w:val="00C84AAF"/>
    <w:rsid w:val="00C8524E"/>
    <w:rsid w:val="00C85CD9"/>
    <w:rsid w:val="00C866FF"/>
    <w:rsid w:val="00C870A1"/>
    <w:rsid w:val="00C921F1"/>
    <w:rsid w:val="00C92C9A"/>
    <w:rsid w:val="00C92EEF"/>
    <w:rsid w:val="00C95196"/>
    <w:rsid w:val="00C96303"/>
    <w:rsid w:val="00C96CE8"/>
    <w:rsid w:val="00C975A4"/>
    <w:rsid w:val="00CA0566"/>
    <w:rsid w:val="00CA113E"/>
    <w:rsid w:val="00CA1A7D"/>
    <w:rsid w:val="00CA2213"/>
    <w:rsid w:val="00CA483C"/>
    <w:rsid w:val="00CA60BB"/>
    <w:rsid w:val="00CA6512"/>
    <w:rsid w:val="00CA75A4"/>
    <w:rsid w:val="00CB0664"/>
    <w:rsid w:val="00CB0B20"/>
    <w:rsid w:val="00CB0E0B"/>
    <w:rsid w:val="00CB1699"/>
    <w:rsid w:val="00CB4393"/>
    <w:rsid w:val="00CB493A"/>
    <w:rsid w:val="00CB5297"/>
    <w:rsid w:val="00CB63D5"/>
    <w:rsid w:val="00CB7227"/>
    <w:rsid w:val="00CB7C43"/>
    <w:rsid w:val="00CB7E00"/>
    <w:rsid w:val="00CC0C89"/>
    <w:rsid w:val="00CC126D"/>
    <w:rsid w:val="00CC4A93"/>
    <w:rsid w:val="00CC6001"/>
    <w:rsid w:val="00CD0155"/>
    <w:rsid w:val="00CD3C56"/>
    <w:rsid w:val="00CD5066"/>
    <w:rsid w:val="00CD6916"/>
    <w:rsid w:val="00CE1A3A"/>
    <w:rsid w:val="00CE1CD6"/>
    <w:rsid w:val="00CE1F14"/>
    <w:rsid w:val="00CE2AD0"/>
    <w:rsid w:val="00CE622A"/>
    <w:rsid w:val="00CE6D07"/>
    <w:rsid w:val="00CE769B"/>
    <w:rsid w:val="00CE78BB"/>
    <w:rsid w:val="00CF11D8"/>
    <w:rsid w:val="00CF2024"/>
    <w:rsid w:val="00CF2A24"/>
    <w:rsid w:val="00CF33CA"/>
    <w:rsid w:val="00CF4C0E"/>
    <w:rsid w:val="00CF5AD2"/>
    <w:rsid w:val="00D02BC9"/>
    <w:rsid w:val="00D07E68"/>
    <w:rsid w:val="00D100E7"/>
    <w:rsid w:val="00D10597"/>
    <w:rsid w:val="00D12B3C"/>
    <w:rsid w:val="00D12FD3"/>
    <w:rsid w:val="00D13C38"/>
    <w:rsid w:val="00D13F90"/>
    <w:rsid w:val="00D14375"/>
    <w:rsid w:val="00D14C1F"/>
    <w:rsid w:val="00D14C20"/>
    <w:rsid w:val="00D1573D"/>
    <w:rsid w:val="00D1601B"/>
    <w:rsid w:val="00D16B43"/>
    <w:rsid w:val="00D17915"/>
    <w:rsid w:val="00D21627"/>
    <w:rsid w:val="00D2203B"/>
    <w:rsid w:val="00D221C1"/>
    <w:rsid w:val="00D235E5"/>
    <w:rsid w:val="00D24097"/>
    <w:rsid w:val="00D2424B"/>
    <w:rsid w:val="00D2541D"/>
    <w:rsid w:val="00D25ACA"/>
    <w:rsid w:val="00D27ABF"/>
    <w:rsid w:val="00D30DF9"/>
    <w:rsid w:val="00D3206B"/>
    <w:rsid w:val="00D320E0"/>
    <w:rsid w:val="00D32C93"/>
    <w:rsid w:val="00D3402B"/>
    <w:rsid w:val="00D37828"/>
    <w:rsid w:val="00D379C1"/>
    <w:rsid w:val="00D410B0"/>
    <w:rsid w:val="00D4145E"/>
    <w:rsid w:val="00D43C55"/>
    <w:rsid w:val="00D45820"/>
    <w:rsid w:val="00D4752E"/>
    <w:rsid w:val="00D47EE2"/>
    <w:rsid w:val="00D50546"/>
    <w:rsid w:val="00D50630"/>
    <w:rsid w:val="00D522F6"/>
    <w:rsid w:val="00D54ABB"/>
    <w:rsid w:val="00D5531A"/>
    <w:rsid w:val="00D556AD"/>
    <w:rsid w:val="00D62FC8"/>
    <w:rsid w:val="00D639F7"/>
    <w:rsid w:val="00D6641E"/>
    <w:rsid w:val="00D665B0"/>
    <w:rsid w:val="00D66833"/>
    <w:rsid w:val="00D708E8"/>
    <w:rsid w:val="00D76E49"/>
    <w:rsid w:val="00D80B66"/>
    <w:rsid w:val="00D852D1"/>
    <w:rsid w:val="00D85A22"/>
    <w:rsid w:val="00D87210"/>
    <w:rsid w:val="00D872FA"/>
    <w:rsid w:val="00D9016C"/>
    <w:rsid w:val="00D91962"/>
    <w:rsid w:val="00D923BA"/>
    <w:rsid w:val="00D927AF"/>
    <w:rsid w:val="00D92A1B"/>
    <w:rsid w:val="00D94CA7"/>
    <w:rsid w:val="00D974F9"/>
    <w:rsid w:val="00D97513"/>
    <w:rsid w:val="00D97B5E"/>
    <w:rsid w:val="00DA1EAB"/>
    <w:rsid w:val="00DA2052"/>
    <w:rsid w:val="00DA20B7"/>
    <w:rsid w:val="00DA2DD9"/>
    <w:rsid w:val="00DA3E90"/>
    <w:rsid w:val="00DA4E25"/>
    <w:rsid w:val="00DA5365"/>
    <w:rsid w:val="00DA56ED"/>
    <w:rsid w:val="00DA6ACD"/>
    <w:rsid w:val="00DA78A7"/>
    <w:rsid w:val="00DB2A97"/>
    <w:rsid w:val="00DB4175"/>
    <w:rsid w:val="00DB4AF4"/>
    <w:rsid w:val="00DB65F7"/>
    <w:rsid w:val="00DC060F"/>
    <w:rsid w:val="00DC12BE"/>
    <w:rsid w:val="00DC19B2"/>
    <w:rsid w:val="00DC1B0E"/>
    <w:rsid w:val="00DC1EF7"/>
    <w:rsid w:val="00DC28F0"/>
    <w:rsid w:val="00DC35F4"/>
    <w:rsid w:val="00DC3C12"/>
    <w:rsid w:val="00DC4DBD"/>
    <w:rsid w:val="00DC529D"/>
    <w:rsid w:val="00DC565E"/>
    <w:rsid w:val="00DC5D96"/>
    <w:rsid w:val="00DC6689"/>
    <w:rsid w:val="00DC6C0B"/>
    <w:rsid w:val="00DC717A"/>
    <w:rsid w:val="00DD0783"/>
    <w:rsid w:val="00DD24BE"/>
    <w:rsid w:val="00DD2BB9"/>
    <w:rsid w:val="00DD2FB9"/>
    <w:rsid w:val="00DD7874"/>
    <w:rsid w:val="00DE0125"/>
    <w:rsid w:val="00DE0C54"/>
    <w:rsid w:val="00DE0DD3"/>
    <w:rsid w:val="00DE255E"/>
    <w:rsid w:val="00DE2B5D"/>
    <w:rsid w:val="00DE4951"/>
    <w:rsid w:val="00DE5E3B"/>
    <w:rsid w:val="00DE60B6"/>
    <w:rsid w:val="00DF1AB5"/>
    <w:rsid w:val="00DF2077"/>
    <w:rsid w:val="00DF2672"/>
    <w:rsid w:val="00DF2773"/>
    <w:rsid w:val="00DF3939"/>
    <w:rsid w:val="00DF3AAB"/>
    <w:rsid w:val="00DF3C81"/>
    <w:rsid w:val="00DF67A7"/>
    <w:rsid w:val="00DF723D"/>
    <w:rsid w:val="00E006F0"/>
    <w:rsid w:val="00E00F24"/>
    <w:rsid w:val="00E017C8"/>
    <w:rsid w:val="00E01D4A"/>
    <w:rsid w:val="00E01F41"/>
    <w:rsid w:val="00E02A19"/>
    <w:rsid w:val="00E02C49"/>
    <w:rsid w:val="00E0454B"/>
    <w:rsid w:val="00E063B9"/>
    <w:rsid w:val="00E066A8"/>
    <w:rsid w:val="00E071A3"/>
    <w:rsid w:val="00E073A8"/>
    <w:rsid w:val="00E1043C"/>
    <w:rsid w:val="00E10D2D"/>
    <w:rsid w:val="00E208EF"/>
    <w:rsid w:val="00E20B53"/>
    <w:rsid w:val="00E22ABB"/>
    <w:rsid w:val="00E23F87"/>
    <w:rsid w:val="00E241BC"/>
    <w:rsid w:val="00E27AF7"/>
    <w:rsid w:val="00E27BEC"/>
    <w:rsid w:val="00E30BA1"/>
    <w:rsid w:val="00E30F20"/>
    <w:rsid w:val="00E32A79"/>
    <w:rsid w:val="00E33BF9"/>
    <w:rsid w:val="00E3452B"/>
    <w:rsid w:val="00E35352"/>
    <w:rsid w:val="00E36805"/>
    <w:rsid w:val="00E36B5F"/>
    <w:rsid w:val="00E37135"/>
    <w:rsid w:val="00E37E1D"/>
    <w:rsid w:val="00E37F80"/>
    <w:rsid w:val="00E4456D"/>
    <w:rsid w:val="00E4528E"/>
    <w:rsid w:val="00E4555E"/>
    <w:rsid w:val="00E457B3"/>
    <w:rsid w:val="00E4585F"/>
    <w:rsid w:val="00E459B3"/>
    <w:rsid w:val="00E46278"/>
    <w:rsid w:val="00E503D1"/>
    <w:rsid w:val="00E50D73"/>
    <w:rsid w:val="00E54226"/>
    <w:rsid w:val="00E5593B"/>
    <w:rsid w:val="00E573B8"/>
    <w:rsid w:val="00E61A16"/>
    <w:rsid w:val="00E66391"/>
    <w:rsid w:val="00E66F10"/>
    <w:rsid w:val="00E66F47"/>
    <w:rsid w:val="00E67D69"/>
    <w:rsid w:val="00E71026"/>
    <w:rsid w:val="00E719ED"/>
    <w:rsid w:val="00E72D2A"/>
    <w:rsid w:val="00E73931"/>
    <w:rsid w:val="00E74A46"/>
    <w:rsid w:val="00E76B76"/>
    <w:rsid w:val="00E80773"/>
    <w:rsid w:val="00E8139D"/>
    <w:rsid w:val="00E81937"/>
    <w:rsid w:val="00E82025"/>
    <w:rsid w:val="00E82F6F"/>
    <w:rsid w:val="00E9212A"/>
    <w:rsid w:val="00E93087"/>
    <w:rsid w:val="00E93CD1"/>
    <w:rsid w:val="00E951A6"/>
    <w:rsid w:val="00E9780A"/>
    <w:rsid w:val="00EA25BE"/>
    <w:rsid w:val="00EA28F9"/>
    <w:rsid w:val="00EA333A"/>
    <w:rsid w:val="00EA4928"/>
    <w:rsid w:val="00EA4D6B"/>
    <w:rsid w:val="00EA4EAF"/>
    <w:rsid w:val="00EB1360"/>
    <w:rsid w:val="00EB3E50"/>
    <w:rsid w:val="00EB62BC"/>
    <w:rsid w:val="00EC0E4E"/>
    <w:rsid w:val="00EC1037"/>
    <w:rsid w:val="00EC2CEC"/>
    <w:rsid w:val="00EC4853"/>
    <w:rsid w:val="00EC48E2"/>
    <w:rsid w:val="00EC53D2"/>
    <w:rsid w:val="00EC584F"/>
    <w:rsid w:val="00EC63F0"/>
    <w:rsid w:val="00EC6EF5"/>
    <w:rsid w:val="00EC7B03"/>
    <w:rsid w:val="00ED00D5"/>
    <w:rsid w:val="00ED0110"/>
    <w:rsid w:val="00ED16D0"/>
    <w:rsid w:val="00ED21E6"/>
    <w:rsid w:val="00ED2906"/>
    <w:rsid w:val="00ED2D74"/>
    <w:rsid w:val="00ED2EBC"/>
    <w:rsid w:val="00ED3386"/>
    <w:rsid w:val="00ED4DB0"/>
    <w:rsid w:val="00ED5591"/>
    <w:rsid w:val="00ED5A1B"/>
    <w:rsid w:val="00ED5D12"/>
    <w:rsid w:val="00EE2BB2"/>
    <w:rsid w:val="00EE3011"/>
    <w:rsid w:val="00EE39CD"/>
    <w:rsid w:val="00EE5012"/>
    <w:rsid w:val="00EF2A7B"/>
    <w:rsid w:val="00EF2A87"/>
    <w:rsid w:val="00EF2C33"/>
    <w:rsid w:val="00EF2CC5"/>
    <w:rsid w:val="00EF2F32"/>
    <w:rsid w:val="00EF34A2"/>
    <w:rsid w:val="00EF4063"/>
    <w:rsid w:val="00EF4AED"/>
    <w:rsid w:val="00EF735A"/>
    <w:rsid w:val="00EF79DE"/>
    <w:rsid w:val="00EF7C26"/>
    <w:rsid w:val="00F00382"/>
    <w:rsid w:val="00F010DF"/>
    <w:rsid w:val="00F024A6"/>
    <w:rsid w:val="00F0273A"/>
    <w:rsid w:val="00F03922"/>
    <w:rsid w:val="00F039CF"/>
    <w:rsid w:val="00F0514B"/>
    <w:rsid w:val="00F05ADA"/>
    <w:rsid w:val="00F05CFB"/>
    <w:rsid w:val="00F061FD"/>
    <w:rsid w:val="00F07DFF"/>
    <w:rsid w:val="00F107E8"/>
    <w:rsid w:val="00F10F76"/>
    <w:rsid w:val="00F12257"/>
    <w:rsid w:val="00F12D4D"/>
    <w:rsid w:val="00F13161"/>
    <w:rsid w:val="00F14B24"/>
    <w:rsid w:val="00F159A9"/>
    <w:rsid w:val="00F15C6E"/>
    <w:rsid w:val="00F1680D"/>
    <w:rsid w:val="00F16AAE"/>
    <w:rsid w:val="00F16E76"/>
    <w:rsid w:val="00F20652"/>
    <w:rsid w:val="00F20709"/>
    <w:rsid w:val="00F208AA"/>
    <w:rsid w:val="00F21BBE"/>
    <w:rsid w:val="00F223BB"/>
    <w:rsid w:val="00F232B7"/>
    <w:rsid w:val="00F2413F"/>
    <w:rsid w:val="00F24B54"/>
    <w:rsid w:val="00F2580B"/>
    <w:rsid w:val="00F26F6D"/>
    <w:rsid w:val="00F27598"/>
    <w:rsid w:val="00F34CD4"/>
    <w:rsid w:val="00F35075"/>
    <w:rsid w:val="00F41315"/>
    <w:rsid w:val="00F413F5"/>
    <w:rsid w:val="00F451EC"/>
    <w:rsid w:val="00F51856"/>
    <w:rsid w:val="00F524ED"/>
    <w:rsid w:val="00F52AE5"/>
    <w:rsid w:val="00F546E3"/>
    <w:rsid w:val="00F55966"/>
    <w:rsid w:val="00F56853"/>
    <w:rsid w:val="00F569A6"/>
    <w:rsid w:val="00F57AA8"/>
    <w:rsid w:val="00F606BD"/>
    <w:rsid w:val="00F60A02"/>
    <w:rsid w:val="00F62CCF"/>
    <w:rsid w:val="00F636CC"/>
    <w:rsid w:val="00F63889"/>
    <w:rsid w:val="00F6439A"/>
    <w:rsid w:val="00F64C2C"/>
    <w:rsid w:val="00F67944"/>
    <w:rsid w:val="00F67A64"/>
    <w:rsid w:val="00F708D0"/>
    <w:rsid w:val="00F722E0"/>
    <w:rsid w:val="00F723C3"/>
    <w:rsid w:val="00F7320C"/>
    <w:rsid w:val="00F73E4F"/>
    <w:rsid w:val="00F749E9"/>
    <w:rsid w:val="00F74F0E"/>
    <w:rsid w:val="00F76A8F"/>
    <w:rsid w:val="00F77E5B"/>
    <w:rsid w:val="00F811B6"/>
    <w:rsid w:val="00F812A2"/>
    <w:rsid w:val="00F81DA1"/>
    <w:rsid w:val="00F85CF6"/>
    <w:rsid w:val="00F90090"/>
    <w:rsid w:val="00F91D26"/>
    <w:rsid w:val="00F92A2B"/>
    <w:rsid w:val="00F92EBC"/>
    <w:rsid w:val="00F93345"/>
    <w:rsid w:val="00F9389D"/>
    <w:rsid w:val="00F94C7C"/>
    <w:rsid w:val="00F95266"/>
    <w:rsid w:val="00F9529A"/>
    <w:rsid w:val="00F959DD"/>
    <w:rsid w:val="00F9606A"/>
    <w:rsid w:val="00F97424"/>
    <w:rsid w:val="00F9794F"/>
    <w:rsid w:val="00FA35A4"/>
    <w:rsid w:val="00FA3814"/>
    <w:rsid w:val="00FA3D7A"/>
    <w:rsid w:val="00FA697B"/>
    <w:rsid w:val="00FA794D"/>
    <w:rsid w:val="00FB1E09"/>
    <w:rsid w:val="00FB2BE3"/>
    <w:rsid w:val="00FB2C26"/>
    <w:rsid w:val="00FB4558"/>
    <w:rsid w:val="00FB49E8"/>
    <w:rsid w:val="00FB782B"/>
    <w:rsid w:val="00FB7F82"/>
    <w:rsid w:val="00FC161C"/>
    <w:rsid w:val="00FC2014"/>
    <w:rsid w:val="00FC3192"/>
    <w:rsid w:val="00FC3520"/>
    <w:rsid w:val="00FC39DE"/>
    <w:rsid w:val="00FC693F"/>
    <w:rsid w:val="00FC6D2E"/>
    <w:rsid w:val="00FC7FBE"/>
    <w:rsid w:val="00FD0410"/>
    <w:rsid w:val="00FD05D5"/>
    <w:rsid w:val="00FD20D1"/>
    <w:rsid w:val="00FD2624"/>
    <w:rsid w:val="00FD30E1"/>
    <w:rsid w:val="00FD4510"/>
    <w:rsid w:val="00FD717D"/>
    <w:rsid w:val="00FE21BF"/>
    <w:rsid w:val="00FE57DF"/>
    <w:rsid w:val="00FE7C84"/>
    <w:rsid w:val="00FF0237"/>
    <w:rsid w:val="00FF2CD3"/>
    <w:rsid w:val="00FF2E61"/>
    <w:rsid w:val="00FF33CC"/>
    <w:rsid w:val="00FF553F"/>
    <w:rsid w:val="00FF5CC5"/>
    <w:rsid w:val="00FF7F4C"/>
    <w:rsid w:val="021913D0"/>
    <w:rsid w:val="02C82C3D"/>
    <w:rsid w:val="02DD4E5A"/>
    <w:rsid w:val="03134A41"/>
    <w:rsid w:val="03497A7C"/>
    <w:rsid w:val="063A02A7"/>
    <w:rsid w:val="06F44870"/>
    <w:rsid w:val="076E3B9B"/>
    <w:rsid w:val="091F6FD5"/>
    <w:rsid w:val="099E048A"/>
    <w:rsid w:val="09D015FC"/>
    <w:rsid w:val="0A066E75"/>
    <w:rsid w:val="0AAE3438"/>
    <w:rsid w:val="0ABC3AD9"/>
    <w:rsid w:val="0B3B6F7B"/>
    <w:rsid w:val="0D5F2680"/>
    <w:rsid w:val="0E1A1F83"/>
    <w:rsid w:val="0F4D5FED"/>
    <w:rsid w:val="103A40EB"/>
    <w:rsid w:val="10931654"/>
    <w:rsid w:val="11183A83"/>
    <w:rsid w:val="14154914"/>
    <w:rsid w:val="156C63F4"/>
    <w:rsid w:val="15C16813"/>
    <w:rsid w:val="16F22A3E"/>
    <w:rsid w:val="173724D7"/>
    <w:rsid w:val="182735E1"/>
    <w:rsid w:val="19715401"/>
    <w:rsid w:val="1BFA5A05"/>
    <w:rsid w:val="1D1D1779"/>
    <w:rsid w:val="1DE760F2"/>
    <w:rsid w:val="20FA3F15"/>
    <w:rsid w:val="22A04319"/>
    <w:rsid w:val="22C02833"/>
    <w:rsid w:val="25C13FDD"/>
    <w:rsid w:val="25D92FF9"/>
    <w:rsid w:val="26817807"/>
    <w:rsid w:val="2896488F"/>
    <w:rsid w:val="291A4785"/>
    <w:rsid w:val="2A1C7AA4"/>
    <w:rsid w:val="2B1D6930"/>
    <w:rsid w:val="2C3B0D23"/>
    <w:rsid w:val="2C4272AD"/>
    <w:rsid w:val="2CC02EA4"/>
    <w:rsid w:val="2F2910D5"/>
    <w:rsid w:val="30710736"/>
    <w:rsid w:val="31181CFD"/>
    <w:rsid w:val="32A64CA6"/>
    <w:rsid w:val="32B118A9"/>
    <w:rsid w:val="32E44642"/>
    <w:rsid w:val="34591A3A"/>
    <w:rsid w:val="353949A3"/>
    <w:rsid w:val="35F77FCE"/>
    <w:rsid w:val="37F45D57"/>
    <w:rsid w:val="389B1678"/>
    <w:rsid w:val="392276AE"/>
    <w:rsid w:val="39F214EE"/>
    <w:rsid w:val="3A3E2EFF"/>
    <w:rsid w:val="3B607980"/>
    <w:rsid w:val="3CC65906"/>
    <w:rsid w:val="3CE13A12"/>
    <w:rsid w:val="3E503516"/>
    <w:rsid w:val="42FE50B7"/>
    <w:rsid w:val="440C0A32"/>
    <w:rsid w:val="44373BDD"/>
    <w:rsid w:val="44903296"/>
    <w:rsid w:val="4535490D"/>
    <w:rsid w:val="456831F1"/>
    <w:rsid w:val="47DB0A62"/>
    <w:rsid w:val="47F85081"/>
    <w:rsid w:val="497D5046"/>
    <w:rsid w:val="4A4206F9"/>
    <w:rsid w:val="4B693005"/>
    <w:rsid w:val="4B756267"/>
    <w:rsid w:val="4B9F44A6"/>
    <w:rsid w:val="4BA611F9"/>
    <w:rsid w:val="4C0B525D"/>
    <w:rsid w:val="4DB8415D"/>
    <w:rsid w:val="4DC71259"/>
    <w:rsid w:val="51053D94"/>
    <w:rsid w:val="51104A52"/>
    <w:rsid w:val="515044E7"/>
    <w:rsid w:val="520B4EB6"/>
    <w:rsid w:val="52BD4B07"/>
    <w:rsid w:val="541D4D43"/>
    <w:rsid w:val="546A6355"/>
    <w:rsid w:val="565F1E86"/>
    <w:rsid w:val="58A12091"/>
    <w:rsid w:val="59306C0B"/>
    <w:rsid w:val="5A411282"/>
    <w:rsid w:val="5A681636"/>
    <w:rsid w:val="5B680709"/>
    <w:rsid w:val="5C251502"/>
    <w:rsid w:val="6049373E"/>
    <w:rsid w:val="606A0EB2"/>
    <w:rsid w:val="60DF6416"/>
    <w:rsid w:val="610856A8"/>
    <w:rsid w:val="61C373C8"/>
    <w:rsid w:val="62262F45"/>
    <w:rsid w:val="624A7668"/>
    <w:rsid w:val="631A2118"/>
    <w:rsid w:val="631F7AE7"/>
    <w:rsid w:val="657E654F"/>
    <w:rsid w:val="66FE0834"/>
    <w:rsid w:val="676028AE"/>
    <w:rsid w:val="68125B4A"/>
    <w:rsid w:val="6870426F"/>
    <w:rsid w:val="68C53760"/>
    <w:rsid w:val="68E33A08"/>
    <w:rsid w:val="68F72670"/>
    <w:rsid w:val="6A7B4ABF"/>
    <w:rsid w:val="6A7E6B8E"/>
    <w:rsid w:val="6A840C58"/>
    <w:rsid w:val="6BBA02CF"/>
    <w:rsid w:val="6D5D51FE"/>
    <w:rsid w:val="6D9F7BDE"/>
    <w:rsid w:val="6EE556E0"/>
    <w:rsid w:val="6F1640C3"/>
    <w:rsid w:val="6F1C6DA5"/>
    <w:rsid w:val="7084306A"/>
    <w:rsid w:val="72884454"/>
    <w:rsid w:val="72B15BCF"/>
    <w:rsid w:val="73BA28C1"/>
    <w:rsid w:val="73BE7756"/>
    <w:rsid w:val="752635EF"/>
    <w:rsid w:val="754A3175"/>
    <w:rsid w:val="75763B13"/>
    <w:rsid w:val="76372778"/>
    <w:rsid w:val="763A0466"/>
    <w:rsid w:val="76E537F4"/>
    <w:rsid w:val="775A6C4E"/>
    <w:rsid w:val="782E3D80"/>
    <w:rsid w:val="78AB21CA"/>
    <w:rsid w:val="796E3862"/>
    <w:rsid w:val="79733962"/>
    <w:rsid w:val="79780916"/>
    <w:rsid w:val="79AA75BE"/>
    <w:rsid w:val="7A061A00"/>
    <w:rsid w:val="7AA6330B"/>
    <w:rsid w:val="7D830724"/>
    <w:rsid w:val="7E634B52"/>
    <w:rsid w:val="7EEE3114"/>
    <w:rsid w:val="7F4E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FE2521"/>
  <w14:defaultImageDpi w14:val="330"/>
  <w15:docId w15:val="{F2F8F479-5CC9-4059-B504-5B288F6D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next w:val="a2"/>
    <w:qFormat/>
    <w:pPr>
      <w:spacing w:after="200" w:line="276" w:lineRule="auto"/>
    </w:pPr>
    <w:rPr>
      <w:rFonts w:ascii="仿宋_GB2312" w:eastAsia="仿宋_GB2312" w:hAnsi="仿宋_GB2312" w:cstheme="minorBidi"/>
      <w:color w:val="000000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next w:val="a1"/>
    <w:uiPriority w:val="99"/>
    <w:qFormat/>
    <w:pPr>
      <w:ind w:firstLineChars="200" w:firstLine="420"/>
    </w:pPr>
    <w:rPr>
      <w:rFonts w:ascii="Times New Roman" w:hAnsi="Times New Roman"/>
      <w:szCs w:val="24"/>
    </w:rPr>
  </w:style>
  <w:style w:type="paragraph" w:styleId="a6">
    <w:name w:val="macro"/>
    <w:link w:val="a7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c">
    <w:name w:val="Balloon Text"/>
    <w:basedOn w:val="a1"/>
    <w:link w:val="ad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header"/>
    <w:basedOn w:val="a1"/>
    <w:link w:val="af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4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5">
    <w:name w:val="Normal (Web)"/>
    <w:basedOn w:val="a1"/>
    <w:uiPriority w:val="99"/>
    <w:qFormat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FFFFFF" w:fill="FFFFFF"/>
      <w:tabs>
        <w:tab w:val="left" w:pos="690"/>
      </w:tabs>
      <w:spacing w:before="100" w:beforeAutospacing="1" w:after="100" w:afterAutospacing="1" w:line="559" w:lineRule="exact"/>
      <w:ind w:firstLine="200"/>
      <w:jc w:val="both"/>
    </w:pPr>
    <w:rPr>
      <w:rFonts w:hAnsi="Arial" w:cs="Arial"/>
      <w:color w:val="auto"/>
      <w:szCs w:val="32"/>
      <w:lang w:val="zh-Hans"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6">
    <w:name w:val="Title"/>
    <w:basedOn w:val="a1"/>
    <w:next w:val="a1"/>
    <w:link w:val="af7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8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Pr>
      <w:b/>
      <w:bCs/>
    </w:rPr>
  </w:style>
  <w:style w:type="character" w:styleId="aff1">
    <w:name w:val="Emphasis"/>
    <w:basedOn w:val="a3"/>
    <w:uiPriority w:val="20"/>
    <w:qFormat/>
    <w:rPr>
      <w:i/>
      <w:iCs/>
    </w:rPr>
  </w:style>
  <w:style w:type="character" w:customStyle="1" w:styleId="af1">
    <w:name w:val="页眉 字符"/>
    <w:basedOn w:val="a3"/>
    <w:link w:val="af0"/>
    <w:uiPriority w:val="99"/>
    <w:qFormat/>
  </w:style>
  <w:style w:type="character" w:customStyle="1" w:styleId="af">
    <w:name w:val="页脚 字符"/>
    <w:basedOn w:val="a3"/>
    <w:link w:val="ae"/>
    <w:uiPriority w:val="99"/>
    <w:qFormat/>
  </w:style>
  <w:style w:type="paragraph" w:styleId="aff2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3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3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3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7">
    <w:name w:val="标题 字符"/>
    <w:basedOn w:val="a3"/>
    <w:link w:val="af6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副标题 字符"/>
    <w:basedOn w:val="a3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3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3"/>
    <w:link w:val="a9"/>
    <w:uiPriority w:val="99"/>
    <w:qFormat/>
  </w:style>
  <w:style w:type="character" w:customStyle="1" w:styleId="25">
    <w:name w:val="正文文本 2 字符"/>
    <w:basedOn w:val="a3"/>
    <w:link w:val="24"/>
    <w:uiPriority w:val="99"/>
    <w:qFormat/>
  </w:style>
  <w:style w:type="character" w:customStyle="1" w:styleId="35">
    <w:name w:val="正文文本 3 字符"/>
    <w:basedOn w:val="a3"/>
    <w:link w:val="34"/>
    <w:uiPriority w:val="99"/>
    <w:qFormat/>
    <w:rPr>
      <w:sz w:val="16"/>
      <w:szCs w:val="16"/>
    </w:rPr>
  </w:style>
  <w:style w:type="character" w:customStyle="1" w:styleId="a7">
    <w:name w:val="宏文本 字符"/>
    <w:basedOn w:val="a3"/>
    <w:link w:val="a6"/>
    <w:uiPriority w:val="99"/>
    <w:qFormat/>
    <w:rPr>
      <w:rFonts w:ascii="Courier" w:hAnsi="Courier"/>
      <w:sz w:val="20"/>
      <w:szCs w:val="20"/>
    </w:rPr>
  </w:style>
  <w:style w:type="paragraph" w:styleId="aff4">
    <w:name w:val="Quote"/>
    <w:basedOn w:val="a1"/>
    <w:next w:val="a1"/>
    <w:link w:val="aff5"/>
    <w:uiPriority w:val="29"/>
    <w:qFormat/>
    <w:rPr>
      <w:i/>
      <w:iCs/>
      <w:color w:val="000000" w:themeColor="text1"/>
    </w:rPr>
  </w:style>
  <w:style w:type="character" w:customStyle="1" w:styleId="aff5">
    <w:name w:val="引用 字符"/>
    <w:basedOn w:val="a3"/>
    <w:link w:val="aff4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3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6">
    <w:name w:val="Intense Quote"/>
    <w:basedOn w:val="a1"/>
    <w:next w:val="a1"/>
    <w:link w:val="aff7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7">
    <w:name w:val="明显引用 字符"/>
    <w:basedOn w:val="a3"/>
    <w:link w:val="aff6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3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d">
    <w:name w:val="批注框文本 字符"/>
    <w:basedOn w:val="a3"/>
    <w:link w:val="ac"/>
    <w:uiPriority w:val="99"/>
    <w:semiHidden/>
    <w:qFormat/>
    <w:rPr>
      <w:rFonts w:ascii="仿宋_GB2312" w:eastAsia="仿宋_GB2312" w:hAnsi="仿宋_GB2312"/>
      <w:color w:val="000000"/>
      <w:sz w:val="18"/>
      <w:szCs w:val="18"/>
      <w:lang w:eastAsia="en-US"/>
    </w:rPr>
  </w:style>
  <w:style w:type="paragraph" w:styleId="aff8">
    <w:name w:val="Date"/>
    <w:basedOn w:val="a1"/>
    <w:next w:val="a1"/>
    <w:link w:val="aff9"/>
    <w:uiPriority w:val="99"/>
    <w:semiHidden/>
    <w:unhideWhenUsed/>
    <w:rsid w:val="004772E5"/>
    <w:pPr>
      <w:ind w:leftChars="2500" w:left="100"/>
    </w:pPr>
  </w:style>
  <w:style w:type="character" w:customStyle="1" w:styleId="aff9">
    <w:name w:val="日期 字符"/>
    <w:basedOn w:val="a3"/>
    <w:link w:val="aff8"/>
    <w:uiPriority w:val="99"/>
    <w:semiHidden/>
    <w:rsid w:val="004772E5"/>
    <w:rPr>
      <w:rFonts w:ascii="仿宋_GB2312" w:eastAsia="仿宋_GB2312" w:hAnsi="仿宋_GB2312" w:cstheme="minorBidi"/>
      <w:color w:val="000000"/>
      <w:sz w:val="3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9B7AF7-588E-4BFE-BC0D-C105A5892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145</Characters>
  <Application>Microsoft Office Word</Application>
  <DocSecurity>0</DocSecurity>
  <Lines>1</Lines>
  <Paragraphs>1</Paragraphs>
  <ScaleCrop>false</ScaleCrop>
  <Company>微软中国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21943</cp:lastModifiedBy>
  <cp:revision>10</cp:revision>
  <dcterms:created xsi:type="dcterms:W3CDTF">2025-02-23T07:48:00Z</dcterms:created>
  <dcterms:modified xsi:type="dcterms:W3CDTF">2026-08-24T22:18:00Z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2052-11.8.2.8453</vt:lpwstr>
  </property>
  <property fmtid="{D5CDD505-2E9C-101B-9397-08002B2CF9AE}" pid="3" name="ICV">
    <vt:lpwstr>4697339E7EE942C2B496AD35923114D2</vt:lpwstr>
  </property>
</Properties>
</file>